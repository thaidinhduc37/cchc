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C9E56F" w14:textId="3112D5CC" w:rsidR="007D0AC6" w:rsidRPr="008764FE" w:rsidRDefault="00D5713D" w:rsidP="008764FE">
      <w:pPr>
        <w:ind w:left="567" w:firstLine="0"/>
        <w:jc w:val="center"/>
        <w:rPr>
          <w:b/>
          <w:bCs/>
        </w:rPr>
      </w:pPr>
      <w:r w:rsidRPr="008764FE">
        <w:rPr>
          <w:b/>
          <w:bCs/>
        </w:rPr>
        <w:t>HỎI ĐÁP LĨNH VỰC XUẤT NHẬP CẢNH</w:t>
      </w:r>
    </w:p>
    <w:p w14:paraId="3AA0B439" w14:textId="422EC2A0" w:rsidR="00D5713D" w:rsidRPr="008764FE" w:rsidRDefault="00D5713D" w:rsidP="008764FE">
      <w:pPr>
        <w:ind w:left="567" w:firstLine="0"/>
      </w:pPr>
    </w:p>
    <w:p w14:paraId="16ED5EC0" w14:textId="0E111D60" w:rsidR="00D5713D" w:rsidRPr="00741382" w:rsidRDefault="00D5713D" w:rsidP="008764FE">
      <w:pPr>
        <w:ind w:left="567" w:firstLine="0"/>
        <w:rPr>
          <w:b/>
          <w:bCs/>
        </w:rPr>
      </w:pPr>
      <w:r w:rsidRPr="00741382">
        <w:rPr>
          <w:b/>
          <w:bCs/>
        </w:rPr>
        <w:t>Hỏi: Quy trình làm hộ chiếu như thế nào?</w:t>
      </w:r>
    </w:p>
    <w:p w14:paraId="072AF2FA" w14:textId="77777777" w:rsidR="00D5713D" w:rsidRPr="008764FE" w:rsidRDefault="00D5713D" w:rsidP="008764FE">
      <w:pPr>
        <w:ind w:left="567" w:firstLine="0"/>
      </w:pPr>
      <w:r w:rsidRPr="00741382">
        <w:rPr>
          <w:b/>
          <w:bCs/>
        </w:rPr>
        <w:t xml:space="preserve">Đáp: </w:t>
      </w:r>
      <w:r w:rsidRPr="008764FE">
        <w:t xml:space="preserve">Để làm hộ chiếu phổ thông cần thực hiện: </w:t>
      </w:r>
    </w:p>
    <w:p w14:paraId="4E372FBE" w14:textId="77777777" w:rsidR="00D5713D" w:rsidRPr="00741382" w:rsidRDefault="00D5713D" w:rsidP="008764FE">
      <w:pPr>
        <w:ind w:left="567" w:firstLine="0"/>
        <w:rPr>
          <w:b/>
          <w:bCs/>
        </w:rPr>
      </w:pPr>
      <w:r w:rsidRPr="008764FE">
        <w:t>1. Hồ sơ cần thiết:</w:t>
      </w:r>
    </w:p>
    <w:p w14:paraId="548BB3A3" w14:textId="73142E7B" w:rsidR="00D5713D" w:rsidRPr="008764FE" w:rsidRDefault="00D5713D" w:rsidP="008764FE">
      <w:pPr>
        <w:ind w:left="567" w:firstLine="0"/>
      </w:pPr>
      <w:r w:rsidRPr="008764FE">
        <w:t>• Tờ khai đề nghị cấp hộ chiếu (Mẫu TK01)</w:t>
      </w:r>
    </w:p>
    <w:p w14:paraId="118A25CE" w14:textId="506679F7" w:rsidR="00D5713D" w:rsidRPr="008764FE" w:rsidRDefault="00D5713D" w:rsidP="008764FE">
      <w:pPr>
        <w:ind w:left="567" w:firstLine="0"/>
      </w:pPr>
      <w:r w:rsidRPr="008764FE">
        <w:t>• 02 ảnh 4x6cm nền trắng, chụp không quá 6 tháng</w:t>
      </w:r>
    </w:p>
    <w:p w14:paraId="33B8DED5" w14:textId="0A0E4C57" w:rsidR="00D5713D" w:rsidRPr="008764FE" w:rsidRDefault="00D5713D" w:rsidP="008764FE">
      <w:pPr>
        <w:ind w:left="567" w:firstLine="0"/>
      </w:pPr>
      <w:r w:rsidRPr="008764FE">
        <w:t>• CMND/CCCD bản chính để đối chiếu</w:t>
      </w:r>
    </w:p>
    <w:p w14:paraId="580247C4" w14:textId="299DC773" w:rsidR="00D5713D" w:rsidRPr="008764FE" w:rsidRDefault="00D5713D" w:rsidP="008764FE">
      <w:pPr>
        <w:ind w:left="567" w:firstLine="0"/>
      </w:pPr>
      <w:r w:rsidRPr="008764FE">
        <w:t>• Giấy tờ bổ sung (nếu cần): giấy tạm trú, đơn báo mất hộ chiếu cũ</w:t>
      </w:r>
    </w:p>
    <w:p w14:paraId="48A54E8B" w14:textId="54C77148" w:rsidR="00D5713D" w:rsidRPr="008764FE" w:rsidRDefault="00D5713D" w:rsidP="008764FE">
      <w:pPr>
        <w:ind w:left="567" w:firstLine="0"/>
      </w:pPr>
      <w:r w:rsidRPr="008764FE">
        <w:t>2. Quy trình:</w:t>
      </w:r>
    </w:p>
    <w:p w14:paraId="6E970E25" w14:textId="77777777" w:rsidR="00D5713D" w:rsidRPr="008764FE" w:rsidRDefault="00D5713D" w:rsidP="008764FE">
      <w:pPr>
        <w:ind w:left="567" w:firstLine="0"/>
      </w:pPr>
      <w:r w:rsidRPr="008764FE">
        <w:t>• Bước 1: Chuẩn bị hồ sơ theo quy định</w:t>
      </w:r>
    </w:p>
    <w:p w14:paraId="43F34C50" w14:textId="77777777" w:rsidR="00D5713D" w:rsidRPr="008764FE" w:rsidRDefault="00D5713D" w:rsidP="008764FE">
      <w:pPr>
        <w:ind w:left="567" w:firstLine="0"/>
      </w:pPr>
      <w:r w:rsidRPr="008764FE">
        <w:t>• Bước 2: Nộp hồ sơ và thanh toán lệ phí</w:t>
      </w:r>
    </w:p>
    <w:p w14:paraId="5C02A846" w14:textId="77777777" w:rsidR="00D5713D" w:rsidRPr="008764FE" w:rsidRDefault="00D5713D" w:rsidP="008764FE">
      <w:pPr>
        <w:ind w:left="567" w:firstLine="0"/>
      </w:pPr>
      <w:r w:rsidRPr="008764FE">
        <w:t>• Bước 3: Nhận kết quả theo hẹn</w:t>
      </w:r>
    </w:p>
    <w:p w14:paraId="2A2F3161" w14:textId="77777777" w:rsidR="00D5713D" w:rsidRPr="008764FE" w:rsidRDefault="00D5713D" w:rsidP="008764FE">
      <w:pPr>
        <w:ind w:left="567" w:firstLine="0"/>
      </w:pPr>
      <w:r w:rsidRPr="008764FE">
        <w:t>3. Thời gian và lệ phí:</w:t>
      </w:r>
    </w:p>
    <w:p w14:paraId="13026F92" w14:textId="77777777" w:rsidR="00D5713D" w:rsidRPr="008764FE" w:rsidRDefault="00D5713D" w:rsidP="008764FE">
      <w:pPr>
        <w:ind w:left="567" w:firstLine="0"/>
      </w:pPr>
      <w:r w:rsidRPr="008764FE">
        <w:t>• Thời gian xử lý: 08 ngày làm việc</w:t>
      </w:r>
    </w:p>
    <w:p w14:paraId="7C6CD9B1" w14:textId="4EFF1F94" w:rsidR="00D5713D" w:rsidRPr="008764FE" w:rsidRDefault="00D5713D" w:rsidP="008764FE">
      <w:pPr>
        <w:ind w:left="567" w:firstLine="0"/>
      </w:pPr>
      <w:r w:rsidRPr="008764FE">
        <w:t>• Lệ phí: 1</w:t>
      </w:r>
      <w:r w:rsidR="00A66D7B">
        <w:t>0</w:t>
      </w:r>
      <w:r w:rsidRPr="008764FE">
        <w:t xml:space="preserve">0.000 đồng (cấp mới), </w:t>
      </w:r>
      <w:r w:rsidR="00A66D7B">
        <w:t>20</w:t>
      </w:r>
      <w:r w:rsidRPr="008764FE">
        <w:t>0.000 đồng (</w:t>
      </w:r>
      <w:r w:rsidR="00A66D7B">
        <w:t>cấp đổi do hư hỏng/cấp lại do mất</w:t>
      </w:r>
      <w:r w:rsidRPr="008764FE">
        <w:t>)</w:t>
      </w:r>
    </w:p>
    <w:p w14:paraId="231314D1" w14:textId="77777777" w:rsidR="00D5713D" w:rsidRPr="008764FE" w:rsidRDefault="00D5713D" w:rsidP="008764FE">
      <w:pPr>
        <w:ind w:left="567" w:firstLine="0"/>
      </w:pPr>
      <w:r w:rsidRPr="008764FE">
        <w:t>4. Nơi nộp:</w:t>
      </w:r>
    </w:p>
    <w:p w14:paraId="05A53503" w14:textId="2DEF66BE" w:rsidR="00D5713D" w:rsidRPr="008764FE" w:rsidRDefault="00D5713D" w:rsidP="008764FE">
      <w:pPr>
        <w:ind w:left="567" w:firstLine="0"/>
      </w:pPr>
      <w:r w:rsidRPr="008764FE">
        <w:t>• Phòng Quản lý xuất nhập cảnh Công an tỉnh/thành phố</w:t>
      </w:r>
    </w:p>
    <w:p w14:paraId="43AEC8BB" w14:textId="77777777" w:rsidR="00D5713D" w:rsidRPr="008764FE" w:rsidRDefault="00D5713D" w:rsidP="008764FE">
      <w:pPr>
        <w:ind w:left="567" w:firstLine="0"/>
      </w:pPr>
      <w:r w:rsidRPr="008764FE">
        <w:t>• Giờ làm việc: Thứ 2-6: 7h30-11h30 và 13h30-17h00</w:t>
      </w:r>
    </w:p>
    <w:p w14:paraId="526028C5" w14:textId="77777777" w:rsidR="00D5713D" w:rsidRPr="008764FE" w:rsidRDefault="00D5713D" w:rsidP="008764FE">
      <w:pPr>
        <w:ind w:left="567" w:firstLine="0"/>
      </w:pPr>
      <w:r w:rsidRPr="008764FE">
        <w:t>Thời hạn sử dụng:** 10 năm (đối với công dân từ đủ 14 tuổi), 05 năm (đối với công dân dưới 14 tuổi)</w:t>
      </w:r>
    </w:p>
    <w:p w14:paraId="56DA1DF6" w14:textId="6B604F1F" w:rsidR="00D5713D" w:rsidRPr="008764FE" w:rsidRDefault="00D5713D" w:rsidP="008764FE">
      <w:pPr>
        <w:ind w:left="567" w:firstLine="0"/>
      </w:pPr>
      <w:r w:rsidRPr="008764FE">
        <w:t>Căn cứ: Điều 15 Luật Xuất cảnh, nhập cảnh 2019; Thông tư 31/2023/TT-BCA.</w:t>
      </w:r>
    </w:p>
    <w:p w14:paraId="66CBD803" w14:textId="0D286C56" w:rsidR="00D5713D" w:rsidRPr="000954D3" w:rsidRDefault="00D5713D" w:rsidP="008764FE">
      <w:pPr>
        <w:ind w:left="567" w:firstLine="0"/>
        <w:rPr>
          <w:b/>
          <w:bCs/>
        </w:rPr>
      </w:pPr>
      <w:r w:rsidRPr="000954D3">
        <w:rPr>
          <w:b/>
          <w:bCs/>
        </w:rPr>
        <w:t>Hỏi: Hồ sơ cấp hộ chiếu bao gồm những cái gì?</w:t>
      </w:r>
    </w:p>
    <w:p w14:paraId="11FF2D1E" w14:textId="5C290F85" w:rsidR="00D5713D" w:rsidRPr="008764FE" w:rsidRDefault="00D5713D" w:rsidP="008764FE">
      <w:pPr>
        <w:ind w:left="567" w:firstLine="0"/>
      </w:pPr>
      <w:r w:rsidRPr="000954D3">
        <w:rPr>
          <w:b/>
          <w:bCs/>
        </w:rPr>
        <w:t>Đáp:</w:t>
      </w:r>
      <w:r w:rsidRPr="008764FE">
        <w:t xml:space="preserve"> Hồ sơ cấp hộ chiếu bao gồm:</w:t>
      </w:r>
    </w:p>
    <w:p w14:paraId="057289E1" w14:textId="77777777" w:rsidR="00D5713D" w:rsidRPr="008764FE" w:rsidRDefault="00D5713D" w:rsidP="008764FE">
      <w:pPr>
        <w:ind w:left="567" w:firstLine="0"/>
      </w:pPr>
      <w:r w:rsidRPr="008764FE">
        <w:t>- Thành phần hồ sơ:</w:t>
      </w:r>
    </w:p>
    <w:p w14:paraId="16203623" w14:textId="77777777" w:rsidR="00D5713D" w:rsidRPr="008764FE" w:rsidRDefault="00D5713D" w:rsidP="008764FE">
      <w:pPr>
        <w:ind w:left="567" w:firstLine="0"/>
      </w:pPr>
      <w:r w:rsidRPr="008764FE">
        <w:t>+ Tờ khai đề nghị cấp văn bản đồng ý cho giải quyết thường trú. Đối với người mất năng lực hành vi dân sự, người có khó khăn trong nhận thức, làm chủ hành vi theo quy định của Bộ Luật dân sự, người chưa đủ 14 tuổi thì thông qua người đại diện hợp pháp nộp hồ sơ (kèm theo giấy tờ chứng minh là người đại diện hợp pháp) (mẫu CT02 ban hành kèm theo Thông tư số 56/2021/TT-BCA).</w:t>
      </w:r>
    </w:p>
    <w:p w14:paraId="6CC9956F" w14:textId="77777777" w:rsidR="00D5713D" w:rsidRPr="008764FE" w:rsidRDefault="00D5713D" w:rsidP="008764FE">
      <w:pPr>
        <w:ind w:left="567" w:firstLine="0"/>
      </w:pPr>
      <w:r w:rsidRPr="008764FE">
        <w:t>+ Bản sao (kèm theo bản chính để đối chiếu) hộ chiếu hoặc giấy tờ thay hộ chiếu do nước ngoài cấp sử dụng để nhập cảnh Việt Nam lần gần nhất;</w:t>
      </w:r>
    </w:p>
    <w:p w14:paraId="0C76B06C" w14:textId="77777777" w:rsidR="00D5713D" w:rsidRPr="008764FE" w:rsidRDefault="00D5713D" w:rsidP="008764FE">
      <w:pPr>
        <w:ind w:left="567" w:firstLine="0"/>
      </w:pPr>
      <w:r w:rsidRPr="008764FE">
        <w:lastRenderedPageBreak/>
        <w:t>+ Bản sao (kèm bản chính để đối chiếu) một trong các loại giấy tờ, tài liệu chứng minh có quốc tịch Việt Nam theo quy định của pháp luật Việt Nam về quốc tịch.</w:t>
      </w:r>
    </w:p>
    <w:p w14:paraId="405AE4B1" w14:textId="1165FAC2" w:rsidR="00D5713D" w:rsidRPr="008764FE" w:rsidRDefault="00D5713D" w:rsidP="008764FE">
      <w:pPr>
        <w:ind w:left="567" w:firstLine="0"/>
      </w:pPr>
      <w:r w:rsidRPr="008764FE">
        <w:t>- Số lượng hồ sơ: 01 (một) bộ.</w:t>
      </w:r>
    </w:p>
    <w:p w14:paraId="10519568" w14:textId="68524E69" w:rsidR="00D5713D" w:rsidRPr="000954D3" w:rsidRDefault="00D5713D" w:rsidP="008764FE">
      <w:pPr>
        <w:ind w:left="567" w:firstLine="0"/>
        <w:rPr>
          <w:b/>
          <w:bCs/>
        </w:rPr>
      </w:pPr>
      <w:r w:rsidRPr="000954D3">
        <w:rPr>
          <w:b/>
          <w:bCs/>
        </w:rPr>
        <w:t>Hỏi: Những nước nào miễn visa thị thực cho người Việt Nam mang hộ chiếu phổ thông?</w:t>
      </w:r>
    </w:p>
    <w:p w14:paraId="3C7E9145" w14:textId="77777777" w:rsidR="00D5713D" w:rsidRPr="008764FE" w:rsidRDefault="00D5713D" w:rsidP="008764FE">
      <w:pPr>
        <w:ind w:left="567" w:firstLine="0"/>
      </w:pPr>
      <w:r w:rsidRPr="000954D3">
        <w:rPr>
          <w:b/>
          <w:bCs/>
        </w:rPr>
        <w:t>Đáp:</w:t>
      </w:r>
      <w:r w:rsidRPr="008764FE">
        <w:t xml:space="preserve"> Công dân Việt Nam khi làm thủ tục ra nước ngoài bắt buộc phải xin visa nhập cảnh, tuy nhiên trên thế giới một số nước miễn visa cho công dân Việt Nam. Những nước miễn visa cho Việt Nam bao gồm toàn bộ các nước thành viên trong khối Asian bao gồm: Brunei, Campuchia, Indonesia, Lào, Malaysia, Myanmar, Philippines, Singapore, Thái Lan, Đông Timor.</w:t>
      </w:r>
    </w:p>
    <w:p w14:paraId="5E97DF54" w14:textId="65490E59" w:rsidR="00D5713D" w:rsidRPr="008764FE" w:rsidRDefault="00D5713D" w:rsidP="008764FE">
      <w:pPr>
        <w:ind w:left="567" w:firstLine="0"/>
      </w:pPr>
      <w:r w:rsidRPr="008764FE">
        <w:t>Những quốc gia này khi nhập cảnh người Việt Nam được miễn thị thực visa, công dân Việt Nam chỉ cần có hộ chiếu phổ thông. Tuy nhiên thời gian miễn thị thực visa với những trường hợp này là dưới 01 tháng, nếu muốn lưu trú dài hạn hơn ở 1 trong các nước Đông Nam Á thì bạn cần phải xin gia hạn visa khi ở nước sở tại khi hết hạn hoặc xin visa dài hạn hơn 1 tháng ở lãnh sự quán hoặc đại sứ quán các nước tại Việt Nam trước khi xuất cảnh ra nước ngoài.</w:t>
      </w:r>
    </w:p>
    <w:p w14:paraId="4D76D67D" w14:textId="77777777" w:rsidR="00FF24CF" w:rsidRDefault="00FF24CF" w:rsidP="00FF24CF">
      <w:pPr>
        <w:ind w:left="567" w:firstLine="0"/>
        <w:rPr>
          <w:b/>
          <w:bCs/>
        </w:rPr>
      </w:pPr>
      <w:r>
        <w:rPr>
          <w:b/>
          <w:bCs/>
        </w:rPr>
        <w:t>Hỏi: Trong trường hợp hộ chiếu bị mất hoặc hỏng, quy trình cấp lại như thế nào?</w:t>
      </w:r>
    </w:p>
    <w:p w14:paraId="630F5532" w14:textId="77777777" w:rsidR="00FF24CF" w:rsidRDefault="00FF24CF" w:rsidP="00FF24CF">
      <w:pPr>
        <w:ind w:left="567" w:firstLine="0"/>
      </w:pPr>
      <w:r>
        <w:rPr>
          <w:b/>
          <w:bCs/>
        </w:rPr>
        <w:t>Đáp:</w:t>
      </w:r>
      <w:r>
        <w:t xml:space="preserve"> Khi hộ chiếu bị mất hoặc hỏng, cần thực hiện:</w:t>
      </w:r>
    </w:p>
    <w:p w14:paraId="5E444C8F" w14:textId="719DB5FD" w:rsidR="00FF24CF" w:rsidRDefault="00A66D7B" w:rsidP="00FF24CF">
      <w:pPr>
        <w:ind w:left="567" w:firstLine="0"/>
      </w:pPr>
      <w:r>
        <w:t xml:space="preserve">1. </w:t>
      </w:r>
      <w:r w:rsidR="00FF24CF">
        <w:t>Hồ sơ cần thiết:</w:t>
      </w:r>
    </w:p>
    <w:p w14:paraId="7D39EB47" w14:textId="77777777" w:rsidR="00FF24CF" w:rsidRDefault="00FF24CF" w:rsidP="00FF24CF">
      <w:pPr>
        <w:ind w:left="567" w:firstLine="0"/>
      </w:pPr>
      <w:r>
        <w:t>Tờ khai đề nghị cấp hộ chiếu (Mẫu TK01)</w:t>
      </w:r>
    </w:p>
    <w:p w14:paraId="32040120" w14:textId="77777777" w:rsidR="00FF24CF" w:rsidRDefault="00FF24CF" w:rsidP="00FF24CF">
      <w:pPr>
        <w:ind w:left="567" w:firstLine="0"/>
      </w:pPr>
      <w:r>
        <w:t>02 ảnh 4x6cm nền trắng, chụp không quá 6 tháng</w:t>
      </w:r>
    </w:p>
    <w:p w14:paraId="5EABE5B1" w14:textId="77777777" w:rsidR="00FF24CF" w:rsidRDefault="00FF24CF" w:rsidP="00FF24CF">
      <w:pPr>
        <w:ind w:left="567" w:firstLine="0"/>
      </w:pPr>
      <w:r>
        <w:t>CMND/CCCD bản chính để đối chiếu</w:t>
      </w:r>
    </w:p>
    <w:p w14:paraId="03979291" w14:textId="77777777" w:rsidR="00FF24CF" w:rsidRDefault="00FF24CF" w:rsidP="00FF24CF">
      <w:pPr>
        <w:ind w:left="567" w:firstLine="0"/>
      </w:pPr>
      <w:r>
        <w:t>Đơn báo mất hộ chiếu hoặc giấy tờ chứng minh hộ chiếu bị hỏng</w:t>
      </w:r>
    </w:p>
    <w:p w14:paraId="68DE814A" w14:textId="11149A94" w:rsidR="00FF24CF" w:rsidRDefault="00A66D7B" w:rsidP="00FF24CF">
      <w:pPr>
        <w:ind w:left="567" w:firstLine="0"/>
      </w:pPr>
      <w:r>
        <w:t xml:space="preserve">2. </w:t>
      </w:r>
      <w:r w:rsidR="00FF24CF">
        <w:t>Quy trình:</w:t>
      </w:r>
    </w:p>
    <w:p w14:paraId="3B12F210" w14:textId="77777777" w:rsidR="00FF24CF" w:rsidRDefault="00FF24CF" w:rsidP="00FF24CF">
      <w:pPr>
        <w:ind w:left="567" w:firstLine="0"/>
      </w:pPr>
      <w:r>
        <w:t>Làm đơn trình báo mất hộ chiếu tại Công an phường/xã</w:t>
      </w:r>
    </w:p>
    <w:p w14:paraId="60DD2527" w14:textId="77777777" w:rsidR="00FF24CF" w:rsidRDefault="00FF24CF" w:rsidP="00FF24CF">
      <w:pPr>
        <w:ind w:left="567" w:firstLine="0"/>
      </w:pPr>
      <w:r>
        <w:t>Chuẩn bị hồ sơ theo quy định</w:t>
      </w:r>
    </w:p>
    <w:p w14:paraId="1EE7451A" w14:textId="77777777" w:rsidR="00FF24CF" w:rsidRDefault="00FF24CF" w:rsidP="00FF24CF">
      <w:pPr>
        <w:ind w:left="567" w:firstLine="0"/>
      </w:pPr>
      <w:r>
        <w:t>Nộp hồ sơ và thanh toán lệ phí tại Phòng Quản lý xuất nhập cảnh</w:t>
      </w:r>
    </w:p>
    <w:p w14:paraId="2952BA8F" w14:textId="77777777" w:rsidR="00FF24CF" w:rsidRDefault="00FF24CF" w:rsidP="00FF24CF">
      <w:pPr>
        <w:ind w:left="567" w:firstLine="0"/>
      </w:pPr>
      <w:r>
        <w:t>Thời gian và lệ phí:</w:t>
      </w:r>
    </w:p>
    <w:p w14:paraId="65CBB7B2" w14:textId="77777777" w:rsidR="00FF24CF" w:rsidRDefault="00FF24CF" w:rsidP="00FF24CF">
      <w:pPr>
        <w:ind w:left="567" w:firstLine="0"/>
      </w:pPr>
      <w:r>
        <w:t>Thời gian: 08 ngày làm việc</w:t>
      </w:r>
    </w:p>
    <w:p w14:paraId="535306E6" w14:textId="36210018" w:rsidR="00FF24CF" w:rsidRDefault="00FF24CF" w:rsidP="00FF24CF">
      <w:pPr>
        <w:ind w:left="567" w:firstLine="0"/>
      </w:pPr>
      <w:r>
        <w:t xml:space="preserve">Lệ phí: </w:t>
      </w:r>
      <w:r w:rsidR="00A66D7B">
        <w:t>20</w:t>
      </w:r>
      <w:r>
        <w:t>0.000 đồng (cấp lại do mất, hỏng)</w:t>
      </w:r>
    </w:p>
    <w:p w14:paraId="333C7A3A" w14:textId="77777777" w:rsidR="00FF24CF" w:rsidRDefault="00FF24CF" w:rsidP="00FF24CF">
      <w:pPr>
        <w:ind w:left="567" w:firstLine="0"/>
      </w:pPr>
      <w:r>
        <w:t>Căn cứ: Điều 18 Luật Xuất cảnh, nhập cảnh 2019; Thông tư 31/2023/TT-BCA.</w:t>
      </w:r>
    </w:p>
    <w:p w14:paraId="3229C04A" w14:textId="77777777" w:rsidR="00FF24CF" w:rsidRDefault="00FF24CF" w:rsidP="00FF24CF">
      <w:pPr>
        <w:ind w:left="567" w:firstLine="0"/>
      </w:pPr>
    </w:p>
    <w:p w14:paraId="06C299B9" w14:textId="77777777" w:rsidR="00FF24CF" w:rsidRDefault="00FF24CF" w:rsidP="00FF24CF">
      <w:pPr>
        <w:ind w:left="567" w:firstLine="0"/>
      </w:pPr>
      <w:r>
        <w:rPr>
          <w:b/>
          <w:bCs/>
        </w:rPr>
        <w:t>Hỏi:</w:t>
      </w:r>
      <w:r>
        <w:t xml:space="preserve"> Hộ chiếu sắp hết hạn, khi nào cần gia hạn hoặc làm mới?</w:t>
      </w:r>
    </w:p>
    <w:p w14:paraId="72900294" w14:textId="77777777" w:rsidR="00FF24CF" w:rsidRDefault="00FF24CF" w:rsidP="00FF24CF">
      <w:pPr>
        <w:ind w:left="567" w:firstLine="0"/>
      </w:pPr>
      <w:r>
        <w:rPr>
          <w:b/>
          <w:bCs/>
        </w:rPr>
        <w:lastRenderedPageBreak/>
        <w:t>Đáp:</w:t>
      </w:r>
      <w:r>
        <w:t xml:space="preserve"> Về thời điểm gia hạn/làm mới hộ chiếu:</w:t>
      </w:r>
    </w:p>
    <w:p w14:paraId="19BFE6B2" w14:textId="3EC5AEF7" w:rsidR="00FF24CF" w:rsidRDefault="00A66D7B" w:rsidP="00FF24CF">
      <w:pPr>
        <w:ind w:left="567" w:firstLine="0"/>
      </w:pPr>
      <w:r>
        <w:t xml:space="preserve">1. </w:t>
      </w:r>
      <w:r w:rsidR="00FF24CF">
        <w:t>Thời điểm nên làm:</w:t>
      </w:r>
    </w:p>
    <w:p w14:paraId="7202091C" w14:textId="77777777" w:rsidR="00FF24CF" w:rsidRDefault="00FF24CF" w:rsidP="00FF24CF">
      <w:pPr>
        <w:ind w:left="567" w:firstLine="0"/>
      </w:pPr>
      <w:r>
        <w:t>Trước khi hết hạn ít nhất 6 tháng</w:t>
      </w:r>
    </w:p>
    <w:p w14:paraId="53247E31" w14:textId="77777777" w:rsidR="00FF24CF" w:rsidRDefault="00FF24CF" w:rsidP="00FF24CF">
      <w:pPr>
        <w:ind w:left="567" w:firstLine="0"/>
      </w:pPr>
      <w:r>
        <w:t>Khi còn ít hơn 6 tháng hiệu lực (một số nước yêu cầu hộ chiếu có hiệu lực tối thiểu 6 tháng)</w:t>
      </w:r>
    </w:p>
    <w:p w14:paraId="3A0A03EE" w14:textId="3632AFD3" w:rsidR="00FF24CF" w:rsidRDefault="00A66D7B" w:rsidP="00FF24CF">
      <w:pPr>
        <w:ind w:left="567" w:firstLine="0"/>
      </w:pPr>
      <w:r>
        <w:t xml:space="preserve">2. </w:t>
      </w:r>
      <w:r w:rsidR="00FF24CF">
        <w:t>Lưu ý quan trọng:</w:t>
      </w:r>
    </w:p>
    <w:p w14:paraId="2D458B0B" w14:textId="77777777" w:rsidR="00FF24CF" w:rsidRDefault="00FF24CF" w:rsidP="00FF24CF">
      <w:pPr>
        <w:ind w:left="567" w:firstLine="0"/>
      </w:pPr>
      <w:r>
        <w:t>Hộ chiếu Việt Nam không được gia hạn, chỉ cấp mới</w:t>
      </w:r>
    </w:p>
    <w:p w14:paraId="5FF3E6B5" w14:textId="77777777" w:rsidR="00FF24CF" w:rsidRDefault="00FF24CF" w:rsidP="00FF24CF">
      <w:pPr>
        <w:ind w:left="567" w:firstLine="0"/>
      </w:pPr>
      <w:r>
        <w:t>Hộ chiếu cũ sẽ được thu hồi khi cấp hộ chiếu mới</w:t>
      </w:r>
    </w:p>
    <w:p w14:paraId="2AE6930F" w14:textId="77777777" w:rsidR="00FF24CF" w:rsidRDefault="00FF24CF" w:rsidP="00FF24CF">
      <w:pPr>
        <w:ind w:left="567" w:firstLine="0"/>
      </w:pPr>
      <w:r>
        <w:t>Nên hoàn thành các chuyến đi đã lên kế hoạch trước khi làm hộ chiếu mới</w:t>
      </w:r>
    </w:p>
    <w:p w14:paraId="21809098" w14:textId="35C40635" w:rsidR="00FF24CF" w:rsidRDefault="00A66D7B" w:rsidP="00FF24CF">
      <w:pPr>
        <w:ind w:left="567" w:firstLine="0"/>
      </w:pPr>
      <w:r>
        <w:t xml:space="preserve">3. </w:t>
      </w:r>
      <w:r w:rsidR="00FF24CF">
        <w:t xml:space="preserve">Lệ phí: </w:t>
      </w:r>
      <w:r>
        <w:t>1</w:t>
      </w:r>
      <w:r w:rsidR="00FF24CF">
        <w:t>00.000 đồng</w:t>
      </w:r>
    </w:p>
    <w:p w14:paraId="5C37E13F" w14:textId="77777777" w:rsidR="00FF24CF" w:rsidRDefault="00FF24CF" w:rsidP="00FF24CF">
      <w:pPr>
        <w:ind w:left="567" w:firstLine="0"/>
      </w:pPr>
      <w:r>
        <w:t>Căn cứ: Điều 15, 16 Luật Xuất cảnh, nhập cảnh 2019.</w:t>
      </w:r>
    </w:p>
    <w:p w14:paraId="66C91968" w14:textId="77777777" w:rsidR="00FF24CF" w:rsidRDefault="00FF24CF" w:rsidP="00FF24CF">
      <w:pPr>
        <w:ind w:left="567" w:firstLine="0"/>
      </w:pPr>
    </w:p>
    <w:p w14:paraId="4BE09DB9" w14:textId="77777777" w:rsidR="00FF24CF" w:rsidRDefault="00FF24CF" w:rsidP="00FF24CF">
      <w:pPr>
        <w:ind w:left="567" w:firstLine="0"/>
        <w:rPr>
          <w:b/>
          <w:bCs/>
        </w:rPr>
      </w:pPr>
      <w:r>
        <w:rPr>
          <w:b/>
          <w:bCs/>
        </w:rPr>
        <w:t>Hỏi: Trẻ em dưới 14 tuổi làm hộ chiếu cần những giấy tờ gì?</w:t>
      </w:r>
    </w:p>
    <w:p w14:paraId="030F8E1D" w14:textId="77777777" w:rsidR="00FF24CF" w:rsidRDefault="00FF24CF" w:rsidP="00FF24CF">
      <w:pPr>
        <w:ind w:left="567" w:firstLine="0"/>
      </w:pPr>
      <w:r>
        <w:rPr>
          <w:b/>
          <w:bCs/>
        </w:rPr>
        <w:t>Đáp:</w:t>
      </w:r>
      <w:r>
        <w:t xml:space="preserve"> Hồ sơ làm hộ chiếu cho trẻ em dưới 14 tuổi:</w:t>
      </w:r>
    </w:p>
    <w:p w14:paraId="06CBA217" w14:textId="2370A6B4" w:rsidR="00FF24CF" w:rsidRDefault="00A66D7B" w:rsidP="00FF24CF">
      <w:pPr>
        <w:ind w:left="567" w:firstLine="0"/>
      </w:pPr>
      <w:r>
        <w:t xml:space="preserve">1. </w:t>
      </w:r>
      <w:r w:rsidR="00FF24CF">
        <w:t>Hồ sơ cần thiết:</w:t>
      </w:r>
    </w:p>
    <w:p w14:paraId="4D15FEA2" w14:textId="77777777" w:rsidR="00FF24CF" w:rsidRDefault="00FF24CF" w:rsidP="00FF24CF">
      <w:pPr>
        <w:ind w:left="567" w:firstLine="0"/>
      </w:pPr>
      <w:r>
        <w:t>Tờ khai đề nghị cấp hộ chiếu (do người đại diện hợp pháp ký)</w:t>
      </w:r>
    </w:p>
    <w:p w14:paraId="5FD6791D" w14:textId="77777777" w:rsidR="00FF24CF" w:rsidRDefault="00FF24CF" w:rsidP="00FF24CF">
      <w:pPr>
        <w:ind w:left="567" w:firstLine="0"/>
      </w:pPr>
      <w:r>
        <w:t>02 ảnh 4x6cm của trẻ em, nền trắng, chụp không quá 6 tháng</w:t>
      </w:r>
    </w:p>
    <w:p w14:paraId="41F12A26" w14:textId="77777777" w:rsidR="00FF24CF" w:rsidRDefault="00FF24CF" w:rsidP="00FF24CF">
      <w:pPr>
        <w:ind w:left="567" w:firstLine="0"/>
      </w:pPr>
      <w:r>
        <w:t>Giấy khai sinh của trẻ em</w:t>
      </w:r>
    </w:p>
    <w:p w14:paraId="5BEABAC3" w14:textId="77777777" w:rsidR="00FF24CF" w:rsidRDefault="00FF24CF" w:rsidP="00FF24CF">
      <w:pPr>
        <w:ind w:left="567" w:firstLine="0"/>
      </w:pPr>
      <w:r>
        <w:t>CMND/CCCD của người đại diện hợp pháp</w:t>
      </w:r>
    </w:p>
    <w:p w14:paraId="570BA534" w14:textId="77777777" w:rsidR="00FF24CF" w:rsidRDefault="00FF24CF" w:rsidP="00FF24CF">
      <w:pPr>
        <w:ind w:left="567" w:firstLine="0"/>
      </w:pPr>
      <w:r>
        <w:t>Giấy tờ chứng minh mối quan hệ với trẻ em (nếu cần)</w:t>
      </w:r>
    </w:p>
    <w:p w14:paraId="74CD97F9" w14:textId="77777777" w:rsidR="00FF24CF" w:rsidRDefault="00FF24CF" w:rsidP="00FF24CF">
      <w:pPr>
        <w:ind w:left="567" w:firstLine="0"/>
      </w:pPr>
      <w:r>
        <w:t>Người đại diện hợp pháp:</w:t>
      </w:r>
    </w:p>
    <w:p w14:paraId="1C8F946C" w14:textId="2685188E" w:rsidR="00FF24CF" w:rsidRDefault="00FF24CF" w:rsidP="00FF24CF">
      <w:pPr>
        <w:ind w:left="567" w:firstLine="0"/>
      </w:pPr>
      <w:r>
        <w:t>Cha</w:t>
      </w:r>
      <w:r w:rsidR="00A66D7B">
        <w:t>.</w:t>
      </w:r>
      <w:r>
        <w:t xml:space="preserve"> mẹ</w:t>
      </w:r>
      <w:r w:rsidR="00A66D7B">
        <w:t xml:space="preserve">, </w:t>
      </w:r>
      <w:r>
        <w:t>Người giám hộ theo quy định của pháp luật</w:t>
      </w:r>
    </w:p>
    <w:p w14:paraId="17230670" w14:textId="54ED1C0D" w:rsidR="00FF24CF" w:rsidRDefault="00A66D7B" w:rsidP="00FF24CF">
      <w:pPr>
        <w:ind w:left="567" w:firstLine="0"/>
      </w:pPr>
      <w:r>
        <w:t xml:space="preserve">2. </w:t>
      </w:r>
      <w:r w:rsidR="00FF24CF">
        <w:t>Đặc điểm:</w:t>
      </w:r>
    </w:p>
    <w:p w14:paraId="35BABE52" w14:textId="77777777" w:rsidR="00FF24CF" w:rsidRDefault="00FF24CF" w:rsidP="00FF24CF">
      <w:pPr>
        <w:ind w:left="567" w:firstLine="0"/>
      </w:pPr>
      <w:r>
        <w:t>Thời hạn sử dụng: 5 năm</w:t>
      </w:r>
    </w:p>
    <w:p w14:paraId="58241C24" w14:textId="4530B4FD" w:rsidR="00FF24CF" w:rsidRDefault="00FF24CF" w:rsidP="00FF24CF">
      <w:pPr>
        <w:ind w:left="567" w:firstLine="0"/>
      </w:pPr>
      <w:r>
        <w:t>Lệ phí: 1</w:t>
      </w:r>
      <w:r w:rsidR="00A66D7B">
        <w:t>0</w:t>
      </w:r>
      <w:r>
        <w:t>0.000 đồng</w:t>
      </w:r>
    </w:p>
    <w:p w14:paraId="7C586E6F" w14:textId="77777777" w:rsidR="00FF24CF" w:rsidRDefault="00FF24CF" w:rsidP="00FF24CF">
      <w:pPr>
        <w:ind w:left="567" w:firstLine="0"/>
      </w:pPr>
      <w:r>
        <w:t>Thời gian xử lý: 08 ngày làm việc</w:t>
      </w:r>
    </w:p>
    <w:p w14:paraId="6791A4F6" w14:textId="77777777" w:rsidR="00FF24CF" w:rsidRDefault="00FF24CF" w:rsidP="00FF24CF">
      <w:pPr>
        <w:ind w:left="567" w:firstLine="0"/>
      </w:pPr>
      <w:r>
        <w:t>Căn cứ: Điều 15 Luật Xuất cảnh, nhập cảnh 2019; Thông tư 31/2023/TT-BCA.</w:t>
      </w:r>
    </w:p>
    <w:p w14:paraId="59726F52" w14:textId="77777777" w:rsidR="00FF24CF" w:rsidRDefault="00FF24CF" w:rsidP="00FF24CF">
      <w:pPr>
        <w:ind w:left="567" w:firstLine="0"/>
      </w:pPr>
    </w:p>
    <w:p w14:paraId="16258398" w14:textId="77777777" w:rsidR="00FF24CF" w:rsidRDefault="00FF24CF" w:rsidP="00FF24CF">
      <w:pPr>
        <w:ind w:left="567" w:firstLine="0"/>
        <w:rPr>
          <w:b/>
          <w:bCs/>
        </w:rPr>
      </w:pPr>
      <w:r>
        <w:rPr>
          <w:b/>
          <w:bCs/>
        </w:rPr>
        <w:t>Hỏi: Hộ chiếu ngoại giao và hộ chiếu công vụ khác gì với hộ chiếu phổ thông?</w:t>
      </w:r>
    </w:p>
    <w:p w14:paraId="383619CA" w14:textId="77777777" w:rsidR="00FF24CF" w:rsidRDefault="00FF24CF" w:rsidP="00FF24CF">
      <w:pPr>
        <w:ind w:left="567" w:firstLine="0"/>
      </w:pPr>
      <w:r>
        <w:rPr>
          <w:b/>
          <w:bCs/>
        </w:rPr>
        <w:t>Đáp:</w:t>
      </w:r>
      <w:r>
        <w:t xml:space="preserve"> Phân biệt các loại hộ chiếu:</w:t>
      </w:r>
    </w:p>
    <w:p w14:paraId="0E881D5F" w14:textId="5BC39BF2" w:rsidR="00FF24CF" w:rsidRDefault="00A66D7B" w:rsidP="00FF24CF">
      <w:pPr>
        <w:ind w:left="567" w:firstLine="0"/>
      </w:pPr>
      <w:r>
        <w:t xml:space="preserve">1. </w:t>
      </w:r>
      <w:r w:rsidR="00FF24CF">
        <w:t>Hộ chiếu ngoại giao:</w:t>
      </w:r>
    </w:p>
    <w:p w14:paraId="16DB87D3" w14:textId="77777777" w:rsidR="00FF24CF" w:rsidRDefault="00FF24CF" w:rsidP="00FF24CF">
      <w:pPr>
        <w:ind w:left="567" w:firstLine="0"/>
      </w:pPr>
      <w:r>
        <w:lastRenderedPageBreak/>
        <w:t>Cấp cho: Chủ tịch nước, Phó Chủ tịch nước, Thủ tướng, các Phó Thủ tướng, Chủ tịch Quốc hội, các Phó Chủ tịch Quốc hội và các chức vụ ngoại giao cao cấp khác</w:t>
      </w:r>
    </w:p>
    <w:p w14:paraId="7EF679F9" w14:textId="77777777" w:rsidR="00FF24CF" w:rsidRDefault="00FF24CF" w:rsidP="00FF24CF">
      <w:pPr>
        <w:ind w:left="567" w:firstLine="0"/>
      </w:pPr>
      <w:r>
        <w:t>Màu bìa: Đỏ</w:t>
      </w:r>
    </w:p>
    <w:p w14:paraId="50B23ADE" w14:textId="77777777" w:rsidR="00FF24CF" w:rsidRDefault="00FF24CF" w:rsidP="00FF24CF">
      <w:pPr>
        <w:ind w:left="567" w:firstLine="0"/>
      </w:pPr>
      <w:r>
        <w:t>Ưu đãi: Miễn thị thực hoặc thủ tục xuất nhập cảnh đơn giản hóa</w:t>
      </w:r>
    </w:p>
    <w:p w14:paraId="608948C3" w14:textId="77777777" w:rsidR="00FF24CF" w:rsidRDefault="00FF24CF" w:rsidP="00FF24CF">
      <w:pPr>
        <w:ind w:left="567" w:firstLine="0"/>
      </w:pPr>
      <w:r>
        <w:t>Hộ chiếu công vụ:</w:t>
      </w:r>
    </w:p>
    <w:p w14:paraId="0DB9532F" w14:textId="77777777" w:rsidR="00FF24CF" w:rsidRDefault="00FF24CF" w:rsidP="00FF24CF">
      <w:pPr>
        <w:ind w:left="567" w:firstLine="0"/>
      </w:pPr>
      <w:r>
        <w:t>Cấp cho: Cán bộ, công chức đi công tác nước ngoài theo nhiệm vụ</w:t>
      </w:r>
    </w:p>
    <w:p w14:paraId="19B8EC99" w14:textId="77777777" w:rsidR="00FF24CF" w:rsidRDefault="00FF24CF" w:rsidP="00FF24CF">
      <w:pPr>
        <w:ind w:left="567" w:firstLine="0"/>
      </w:pPr>
      <w:r>
        <w:t>Màu bìa: Xanh lá cây</w:t>
      </w:r>
    </w:p>
    <w:p w14:paraId="665957BC" w14:textId="77777777" w:rsidR="00FF24CF" w:rsidRDefault="00FF24CF" w:rsidP="00FF24CF">
      <w:pPr>
        <w:ind w:left="567" w:firstLine="0"/>
      </w:pPr>
      <w:r>
        <w:t>Phạm vi sử dụng: Chỉ trong thời gian và mục đích công tác</w:t>
      </w:r>
    </w:p>
    <w:p w14:paraId="0C87C34F" w14:textId="4B516FC0" w:rsidR="00FF24CF" w:rsidRDefault="00A66D7B" w:rsidP="00FF24CF">
      <w:pPr>
        <w:ind w:left="567" w:firstLine="0"/>
      </w:pPr>
      <w:r>
        <w:t xml:space="preserve">2. </w:t>
      </w:r>
      <w:r w:rsidR="00FF24CF">
        <w:t>Hộ chiếu phổ thông:</w:t>
      </w:r>
    </w:p>
    <w:p w14:paraId="4F5C526A" w14:textId="77777777" w:rsidR="00FF24CF" w:rsidRDefault="00FF24CF" w:rsidP="00FF24CF">
      <w:pPr>
        <w:ind w:left="567" w:firstLine="0"/>
      </w:pPr>
      <w:r>
        <w:t>Cấp cho: Công dân thường</w:t>
      </w:r>
    </w:p>
    <w:p w14:paraId="23D28680" w14:textId="77777777" w:rsidR="00FF24CF" w:rsidRDefault="00FF24CF" w:rsidP="00FF24CF">
      <w:pPr>
        <w:ind w:left="567" w:firstLine="0"/>
      </w:pPr>
      <w:r>
        <w:t>Màu bìa: Xanh navy</w:t>
      </w:r>
    </w:p>
    <w:p w14:paraId="5E7E95BE" w14:textId="77777777" w:rsidR="00FF24CF" w:rsidRDefault="00FF24CF" w:rsidP="00FF24CF">
      <w:pPr>
        <w:ind w:left="567" w:firstLine="0"/>
      </w:pPr>
      <w:r>
        <w:t>Mục đích: Du lịch, thăm thân, học tập, làm việc</w:t>
      </w:r>
    </w:p>
    <w:p w14:paraId="39439189" w14:textId="77777777" w:rsidR="00FF24CF" w:rsidRDefault="00FF24CF" w:rsidP="00FF24CF">
      <w:pPr>
        <w:ind w:left="567" w:firstLine="0"/>
      </w:pPr>
      <w:r>
        <w:t>Căn cứ: Điều 14 Luật Xuất cảnh, nhập cảnh 2019.</w:t>
      </w:r>
    </w:p>
    <w:p w14:paraId="703303BE" w14:textId="77777777" w:rsidR="00FF24CF" w:rsidRDefault="00FF24CF" w:rsidP="00FF24CF">
      <w:pPr>
        <w:ind w:left="567" w:firstLine="0"/>
      </w:pPr>
    </w:p>
    <w:p w14:paraId="70237B18" w14:textId="77777777" w:rsidR="00FF24CF" w:rsidRDefault="00FF24CF" w:rsidP="00FF24CF">
      <w:pPr>
        <w:ind w:left="567" w:firstLine="0"/>
      </w:pPr>
      <w:r>
        <w:rPr>
          <w:b/>
          <w:bCs/>
        </w:rPr>
        <w:t>Hỏi:</w:t>
      </w:r>
      <w:r>
        <w:t xml:space="preserve"> Thủ tục xin visa du lịch các nước phổ biến như thế nào?</w:t>
      </w:r>
    </w:p>
    <w:p w14:paraId="1C36374A" w14:textId="77777777" w:rsidR="00FF24CF" w:rsidRDefault="00FF24CF" w:rsidP="00FF24CF">
      <w:pPr>
        <w:ind w:left="567" w:firstLine="0"/>
      </w:pPr>
      <w:r>
        <w:rPr>
          <w:b/>
          <w:bCs/>
        </w:rPr>
        <w:t>Đáp:</w:t>
      </w:r>
      <w:r>
        <w:t xml:space="preserve"> Thủ tục xin visa du lịch:</w:t>
      </w:r>
    </w:p>
    <w:p w14:paraId="66F3D730" w14:textId="33E45845" w:rsidR="00FF24CF" w:rsidRPr="006E00E1" w:rsidRDefault="006E00E1" w:rsidP="00FF24CF">
      <w:pPr>
        <w:ind w:left="567" w:firstLine="0"/>
        <w:rPr>
          <w:b/>
          <w:bCs/>
        </w:rPr>
      </w:pPr>
      <w:r w:rsidRPr="006E00E1">
        <w:rPr>
          <w:b/>
          <w:bCs/>
        </w:rPr>
        <w:t xml:space="preserve">1. </w:t>
      </w:r>
      <w:r w:rsidR="00FF24CF" w:rsidRPr="006E00E1">
        <w:rPr>
          <w:b/>
          <w:bCs/>
        </w:rPr>
        <w:t>Hồ sơ chung:</w:t>
      </w:r>
    </w:p>
    <w:p w14:paraId="33934D51" w14:textId="5E6D646B" w:rsidR="00FF24CF" w:rsidRDefault="006E00E1" w:rsidP="00FF24CF">
      <w:pPr>
        <w:ind w:left="567" w:firstLine="0"/>
      </w:pPr>
      <w:r>
        <w:t xml:space="preserve">- </w:t>
      </w:r>
      <w:r w:rsidR="00FF24CF">
        <w:t>Hộ chiếu còn hiệu lực tối thiểu 6 tháng</w:t>
      </w:r>
    </w:p>
    <w:p w14:paraId="3509E016" w14:textId="42FA9DFE" w:rsidR="00FF24CF" w:rsidRDefault="006E00E1" w:rsidP="00FF24CF">
      <w:pPr>
        <w:ind w:left="567" w:firstLine="0"/>
      </w:pPr>
      <w:r>
        <w:t xml:space="preserve">- </w:t>
      </w:r>
      <w:r w:rsidR="00FF24CF">
        <w:t>Đơn xin visa (theo mẫu của từng nước)</w:t>
      </w:r>
    </w:p>
    <w:p w14:paraId="56E686A8" w14:textId="4C422277" w:rsidR="00FF24CF" w:rsidRDefault="006E00E1" w:rsidP="00FF24CF">
      <w:pPr>
        <w:ind w:left="567" w:firstLine="0"/>
      </w:pPr>
      <w:r>
        <w:t xml:space="preserve">- </w:t>
      </w:r>
      <w:r w:rsidR="00FF24CF">
        <w:t>Ảnh thẻ theo yêu cầu</w:t>
      </w:r>
    </w:p>
    <w:p w14:paraId="64C8ACA0" w14:textId="12BA5A49" w:rsidR="00FF24CF" w:rsidRDefault="006E00E1" w:rsidP="00FF24CF">
      <w:pPr>
        <w:ind w:left="567" w:firstLine="0"/>
      </w:pPr>
      <w:r>
        <w:t xml:space="preserve">- </w:t>
      </w:r>
      <w:r w:rsidR="00FF24CF">
        <w:t>Giấy tờ tài chính chứng minh khả năng chi trả</w:t>
      </w:r>
    </w:p>
    <w:p w14:paraId="01936EEA" w14:textId="64B51E2F" w:rsidR="00FF24CF" w:rsidRDefault="006E00E1" w:rsidP="00FF24CF">
      <w:pPr>
        <w:ind w:left="567" w:firstLine="0"/>
      </w:pPr>
      <w:r>
        <w:t xml:space="preserve">- </w:t>
      </w:r>
      <w:r w:rsidR="00FF24CF">
        <w:t>Bảo hiểm du lịch (đối với một số nước)</w:t>
      </w:r>
    </w:p>
    <w:p w14:paraId="1012B2FE" w14:textId="3FA2769E" w:rsidR="00FF24CF" w:rsidRPr="006E00E1" w:rsidRDefault="006E00E1" w:rsidP="00FF24CF">
      <w:pPr>
        <w:ind w:left="567" w:firstLine="0"/>
        <w:rPr>
          <w:b/>
          <w:bCs/>
        </w:rPr>
      </w:pPr>
      <w:r w:rsidRPr="006E00E1">
        <w:rPr>
          <w:b/>
          <w:bCs/>
        </w:rPr>
        <w:t xml:space="preserve">2. </w:t>
      </w:r>
      <w:r w:rsidR="00FF24CF" w:rsidRPr="006E00E1">
        <w:rPr>
          <w:b/>
          <w:bCs/>
        </w:rPr>
        <w:t>Một số nước phổ biến:</w:t>
      </w:r>
    </w:p>
    <w:p w14:paraId="386985A7" w14:textId="77777777" w:rsidR="00FF24CF" w:rsidRDefault="00FF24CF" w:rsidP="00FF24CF">
      <w:pPr>
        <w:ind w:left="567" w:firstLine="0"/>
      </w:pPr>
      <w:r>
        <w:t>Hàn Quốc: Visa C-3, thời gian 5-7 ngày làm việc</w:t>
      </w:r>
    </w:p>
    <w:p w14:paraId="433932AB" w14:textId="77777777" w:rsidR="00FF24CF" w:rsidRDefault="00FF24CF" w:rsidP="00FF24CF">
      <w:pPr>
        <w:ind w:left="567" w:firstLine="0"/>
      </w:pPr>
      <w:r>
        <w:t>Nhật Bản: Visa du lịch, thời gian 4-5 ngày làm việc</w:t>
      </w:r>
    </w:p>
    <w:p w14:paraId="0459A7EF" w14:textId="77777777" w:rsidR="00FF24CF" w:rsidRDefault="00FF24CF" w:rsidP="00FF24CF">
      <w:pPr>
        <w:ind w:left="567" w:firstLine="0"/>
      </w:pPr>
      <w:r>
        <w:t>Schengen: Visa ngắn hạn, thời gian 10-15 ngày làm việc</w:t>
      </w:r>
    </w:p>
    <w:p w14:paraId="7E8C3F2E" w14:textId="77777777" w:rsidR="00FF24CF" w:rsidRDefault="00FF24CF" w:rsidP="00FF24CF">
      <w:pPr>
        <w:ind w:left="567" w:firstLine="0"/>
      </w:pPr>
      <w:r>
        <w:t>Trung Quốc: Visa L, thời gian 4-7 ngày làm việc</w:t>
      </w:r>
    </w:p>
    <w:p w14:paraId="6560D33A" w14:textId="77777777" w:rsidR="00FF24CF" w:rsidRDefault="00FF24CF" w:rsidP="00FF24CF">
      <w:pPr>
        <w:ind w:left="567" w:firstLine="0"/>
      </w:pPr>
      <w:r>
        <w:t>Nơi nộp:</w:t>
      </w:r>
    </w:p>
    <w:p w14:paraId="4E943A4D" w14:textId="77777777" w:rsidR="00FF24CF" w:rsidRDefault="00FF24CF" w:rsidP="00FF24CF">
      <w:pPr>
        <w:ind w:left="567" w:firstLine="0"/>
      </w:pPr>
      <w:r>
        <w:t>Lãnh sự quán hoặc đại sứ quán</w:t>
      </w:r>
    </w:p>
    <w:p w14:paraId="278D7AD5" w14:textId="77777777" w:rsidR="00FF24CF" w:rsidRDefault="00FF24CF" w:rsidP="00FF24CF">
      <w:pPr>
        <w:ind w:left="567" w:firstLine="0"/>
      </w:pPr>
      <w:r>
        <w:t>Trung tâm tiếp nhận hồ sơ visa (VFS, VAS)</w:t>
      </w:r>
    </w:p>
    <w:p w14:paraId="79AE1591" w14:textId="77777777" w:rsidR="00FF24CF" w:rsidRDefault="00FF24CF" w:rsidP="00FF24CF">
      <w:pPr>
        <w:ind w:left="567" w:firstLine="0"/>
      </w:pPr>
      <w:r>
        <w:t>Qua đại lý du lịch được ủy quyền</w:t>
      </w:r>
    </w:p>
    <w:p w14:paraId="267E53DD" w14:textId="77777777" w:rsidR="00FF24CF" w:rsidRDefault="00FF24CF" w:rsidP="00FF24CF">
      <w:pPr>
        <w:ind w:left="567" w:firstLine="0"/>
      </w:pPr>
      <w:r>
        <w:lastRenderedPageBreak/>
        <w:t>Lưu ý: Mỗi nước có quy định riêng, nên kiểm tra thông tin mới nhất trên website chính thức.</w:t>
      </w:r>
    </w:p>
    <w:p w14:paraId="5764063F" w14:textId="77777777" w:rsidR="00FF24CF" w:rsidRDefault="00FF24CF" w:rsidP="00FF24CF">
      <w:pPr>
        <w:ind w:left="567" w:firstLine="0"/>
      </w:pPr>
    </w:p>
    <w:p w14:paraId="33508B3C" w14:textId="77777777" w:rsidR="00FF24CF" w:rsidRDefault="00FF24CF" w:rsidP="00FF24CF">
      <w:pPr>
        <w:ind w:left="567" w:firstLine="0"/>
        <w:rPr>
          <w:b/>
          <w:bCs/>
        </w:rPr>
      </w:pPr>
      <w:r>
        <w:rPr>
          <w:b/>
          <w:bCs/>
        </w:rPr>
        <w:t>Hỏi: Người nước ngoài nhập cảnh Việt Nam cần thủ tục gì?</w:t>
      </w:r>
    </w:p>
    <w:p w14:paraId="33FA494D" w14:textId="77777777" w:rsidR="00FF24CF" w:rsidRDefault="00FF24CF" w:rsidP="00FF24CF">
      <w:pPr>
        <w:ind w:left="567" w:firstLine="0"/>
      </w:pPr>
      <w:r>
        <w:rPr>
          <w:b/>
          <w:bCs/>
        </w:rPr>
        <w:t>Đáp:</w:t>
      </w:r>
      <w:r>
        <w:t xml:space="preserve"> Thủ tục nhập cảnh Việt Nam cho người nước ngoài:</w:t>
      </w:r>
    </w:p>
    <w:p w14:paraId="23DAD3E9" w14:textId="59BB371B" w:rsidR="00FF24CF" w:rsidRDefault="00A66D7B" w:rsidP="00FF24CF">
      <w:pPr>
        <w:ind w:left="567" w:firstLine="0"/>
      </w:pPr>
      <w:r>
        <w:t xml:space="preserve">1. </w:t>
      </w:r>
      <w:r w:rsidR="00FF24CF">
        <w:t>Giấy tờ bắt buộc:</w:t>
      </w:r>
    </w:p>
    <w:p w14:paraId="1D004952" w14:textId="77777777" w:rsidR="00FF24CF" w:rsidRDefault="00FF24CF" w:rsidP="00FF24CF">
      <w:pPr>
        <w:ind w:left="567" w:firstLine="0"/>
      </w:pPr>
      <w:r>
        <w:t>Hộ chiếu còn hiệu lực tối thiểu 6 tháng</w:t>
      </w:r>
    </w:p>
    <w:p w14:paraId="2F0980B1" w14:textId="77777777" w:rsidR="00FF24CF" w:rsidRDefault="00FF24CF" w:rsidP="00FF24CF">
      <w:pPr>
        <w:ind w:left="567" w:firstLine="0"/>
      </w:pPr>
      <w:r>
        <w:t>Visa nhập cảnh (trừ các trường hợp miễn visa)</w:t>
      </w:r>
    </w:p>
    <w:p w14:paraId="1A9ADF18" w14:textId="77777777" w:rsidR="00FF24CF" w:rsidRDefault="00FF24CF" w:rsidP="00FF24CF">
      <w:pPr>
        <w:ind w:left="567" w:firstLine="0"/>
      </w:pPr>
      <w:r>
        <w:t>Giấy tờ y tế (nếu theo yêu cầu)</w:t>
      </w:r>
    </w:p>
    <w:p w14:paraId="426D5890" w14:textId="77777777" w:rsidR="00FF24CF" w:rsidRDefault="00FF24CF" w:rsidP="00FF24CF">
      <w:pPr>
        <w:ind w:left="567" w:firstLine="0"/>
      </w:pPr>
      <w:r>
        <w:t>Các trường hợp miễn visa:</w:t>
      </w:r>
    </w:p>
    <w:p w14:paraId="77EB52AB" w14:textId="77777777" w:rsidR="00FF24CF" w:rsidRDefault="00FF24CF" w:rsidP="00FF24CF">
      <w:pPr>
        <w:ind w:left="567" w:firstLine="0"/>
      </w:pPr>
      <w:r>
        <w:t>Công dân ASEAN: 30 ngày</w:t>
      </w:r>
    </w:p>
    <w:p w14:paraId="19CF5978" w14:textId="77777777" w:rsidR="00FF24CF" w:rsidRDefault="00FF24CF" w:rsidP="00FF24CF">
      <w:pPr>
        <w:ind w:left="567" w:firstLine="0"/>
      </w:pPr>
      <w:r>
        <w:t>Một số nước theo hiệp định song phương</w:t>
      </w:r>
    </w:p>
    <w:p w14:paraId="42A80113" w14:textId="77777777" w:rsidR="00FF24CF" w:rsidRDefault="00FF24CF" w:rsidP="00FF24CF">
      <w:pPr>
        <w:ind w:left="567" w:firstLine="0"/>
      </w:pPr>
      <w:r>
        <w:t>Trường hợp đặc biệt theo quy định</w:t>
      </w:r>
    </w:p>
    <w:p w14:paraId="423DFD62" w14:textId="06A0F1AF" w:rsidR="00FF24CF" w:rsidRDefault="00A66D7B" w:rsidP="00FF24CF">
      <w:pPr>
        <w:ind w:left="567" w:firstLine="0"/>
      </w:pPr>
      <w:r>
        <w:t xml:space="preserve">2. </w:t>
      </w:r>
      <w:r w:rsidR="00FF24CF">
        <w:t>Loại visa phổ biến:</w:t>
      </w:r>
    </w:p>
    <w:p w14:paraId="5F2E7D61" w14:textId="77777777" w:rsidR="00FF24CF" w:rsidRDefault="00FF24CF" w:rsidP="00FF24CF">
      <w:pPr>
        <w:ind w:left="567" w:firstLine="0"/>
      </w:pPr>
      <w:r>
        <w:t>Visa du lịch (DL): 30 ngày, 1 lần/nhiều lần</w:t>
      </w:r>
    </w:p>
    <w:p w14:paraId="158CD7D8" w14:textId="77777777" w:rsidR="00FF24CF" w:rsidRDefault="00FF24CF" w:rsidP="00FF24CF">
      <w:pPr>
        <w:ind w:left="567" w:firstLine="0"/>
      </w:pPr>
      <w:r>
        <w:t>Visa công tác (DN): 90 ngày, 1 lần/nhiều lần</w:t>
      </w:r>
    </w:p>
    <w:p w14:paraId="574138A2" w14:textId="77777777" w:rsidR="00FF24CF" w:rsidRDefault="00FF24CF" w:rsidP="00FF24CF">
      <w:pPr>
        <w:ind w:left="567" w:firstLine="0"/>
      </w:pPr>
      <w:r>
        <w:t>Visa thăm thân (TT): 90 ngày</w:t>
      </w:r>
    </w:p>
    <w:p w14:paraId="7C267D68" w14:textId="77777777" w:rsidR="00FF24CF" w:rsidRDefault="00FF24CF" w:rsidP="00FF24CF">
      <w:pPr>
        <w:ind w:left="567" w:firstLine="0"/>
      </w:pPr>
      <w:r>
        <w:t>Visa lao động (LD): 90 ngày</w:t>
      </w:r>
    </w:p>
    <w:p w14:paraId="6BA607D3" w14:textId="72F2823F" w:rsidR="00FF24CF" w:rsidRDefault="00A66D7B" w:rsidP="00FF24CF">
      <w:pPr>
        <w:ind w:left="567" w:firstLine="0"/>
      </w:pPr>
      <w:r>
        <w:t xml:space="preserve">3. </w:t>
      </w:r>
      <w:r w:rsidR="00FF24CF">
        <w:t>Thủ tục tại cửa khẩu:</w:t>
      </w:r>
    </w:p>
    <w:p w14:paraId="5B870C08" w14:textId="77777777" w:rsidR="00FF24CF" w:rsidRDefault="00FF24CF" w:rsidP="00FF24CF">
      <w:pPr>
        <w:ind w:left="567" w:firstLine="0"/>
      </w:pPr>
      <w:r>
        <w:t>Khai báo hải quan</w:t>
      </w:r>
    </w:p>
    <w:p w14:paraId="66E57BC6" w14:textId="77777777" w:rsidR="00FF24CF" w:rsidRDefault="00FF24CF" w:rsidP="00FF24CF">
      <w:pPr>
        <w:ind w:left="567" w:firstLine="0"/>
      </w:pPr>
      <w:r>
        <w:t>Kiểm tra y tế (nếu cần)</w:t>
      </w:r>
    </w:p>
    <w:p w14:paraId="0CCA5837" w14:textId="77777777" w:rsidR="00FF24CF" w:rsidRDefault="00FF24CF" w:rsidP="00FF24CF">
      <w:pPr>
        <w:ind w:left="567" w:firstLine="0"/>
      </w:pPr>
      <w:r>
        <w:t>Đóng dấu nhập cảnh</w:t>
      </w:r>
    </w:p>
    <w:p w14:paraId="49A6DE11" w14:textId="77777777" w:rsidR="00FF24CF" w:rsidRDefault="00FF24CF" w:rsidP="00FF24CF">
      <w:pPr>
        <w:ind w:left="567" w:firstLine="0"/>
      </w:pPr>
      <w:r>
        <w:t>Căn cứ: Luật Xuất cảnh, nhập cảnh của người nước ngoài 2014.</w:t>
      </w:r>
    </w:p>
    <w:p w14:paraId="21A212D6" w14:textId="77777777" w:rsidR="00FF24CF" w:rsidRDefault="00FF24CF" w:rsidP="00FF24CF">
      <w:pPr>
        <w:ind w:left="567" w:firstLine="0"/>
      </w:pPr>
    </w:p>
    <w:p w14:paraId="61B95B5B" w14:textId="77777777" w:rsidR="00FF24CF" w:rsidRDefault="00FF24CF" w:rsidP="00FF24CF">
      <w:pPr>
        <w:ind w:left="567" w:firstLine="0"/>
        <w:rPr>
          <w:b/>
          <w:bCs/>
        </w:rPr>
      </w:pPr>
      <w:r>
        <w:rPr>
          <w:b/>
          <w:bCs/>
        </w:rPr>
        <w:t>Hỏi: Quy định về mang tiền mặt qua cửa khẩu như thế nào?</w:t>
      </w:r>
    </w:p>
    <w:p w14:paraId="1EF29411" w14:textId="77777777" w:rsidR="00FF24CF" w:rsidRDefault="00FF24CF" w:rsidP="00FF24CF">
      <w:pPr>
        <w:ind w:left="567" w:firstLine="0"/>
      </w:pPr>
      <w:r>
        <w:rPr>
          <w:b/>
          <w:bCs/>
        </w:rPr>
        <w:t>Đáp:</w:t>
      </w:r>
      <w:r>
        <w:t xml:space="preserve"> Quy định mang tiền mặt qua cửa khẩu:</w:t>
      </w:r>
    </w:p>
    <w:p w14:paraId="5B271A21" w14:textId="77777777" w:rsidR="00FF24CF" w:rsidRDefault="00FF24CF" w:rsidP="00FF24CF">
      <w:pPr>
        <w:ind w:left="567" w:firstLine="0"/>
      </w:pPr>
      <w:r>
        <w:t>Khi xuất cảnh:</w:t>
      </w:r>
    </w:p>
    <w:p w14:paraId="0622488C" w14:textId="77777777" w:rsidR="00FF24CF" w:rsidRDefault="00FF24CF" w:rsidP="00FF24CF">
      <w:pPr>
        <w:ind w:left="567" w:firstLine="0"/>
      </w:pPr>
      <w:r>
        <w:t>Dưới 5.000 USD hoặc tương đương: Không cần khai báo</w:t>
      </w:r>
    </w:p>
    <w:p w14:paraId="6C45CD31" w14:textId="77777777" w:rsidR="00FF24CF" w:rsidRDefault="00FF24CF" w:rsidP="00FF24CF">
      <w:pPr>
        <w:ind w:left="567" w:firstLine="0"/>
      </w:pPr>
      <w:r>
        <w:t>Từ 5.000 USD trở lên: Phải khai báo hải quan</w:t>
      </w:r>
    </w:p>
    <w:p w14:paraId="4CDDC2B1" w14:textId="77777777" w:rsidR="00FF24CF" w:rsidRDefault="00FF24CF" w:rsidP="00FF24CF">
      <w:pPr>
        <w:ind w:left="567" w:firstLine="0"/>
      </w:pPr>
      <w:r>
        <w:t>Trên 15.000 USD: Phải có giấy tờ chứng minh nguồn gốc</w:t>
      </w:r>
    </w:p>
    <w:p w14:paraId="7282DDBC" w14:textId="77777777" w:rsidR="00FF24CF" w:rsidRDefault="00FF24CF" w:rsidP="00FF24CF">
      <w:pPr>
        <w:ind w:left="567" w:firstLine="0"/>
      </w:pPr>
      <w:r>
        <w:t>Khi nhập cảnh:</w:t>
      </w:r>
    </w:p>
    <w:p w14:paraId="2181628B" w14:textId="77777777" w:rsidR="00FF24CF" w:rsidRDefault="00FF24CF" w:rsidP="00FF24CF">
      <w:pPr>
        <w:ind w:left="567" w:firstLine="0"/>
      </w:pPr>
      <w:r>
        <w:lastRenderedPageBreak/>
        <w:t>Dưới 5.000 USD: Không cần khai báo</w:t>
      </w:r>
    </w:p>
    <w:p w14:paraId="7BAE420A" w14:textId="77777777" w:rsidR="00FF24CF" w:rsidRDefault="00FF24CF" w:rsidP="00FF24CF">
      <w:pPr>
        <w:ind w:left="567" w:firstLine="0"/>
      </w:pPr>
      <w:r>
        <w:t>Từ 5.000 USD trở lên: Phải khai báo hải quan</w:t>
      </w:r>
    </w:p>
    <w:p w14:paraId="672867C6" w14:textId="77777777" w:rsidR="00FF24CF" w:rsidRDefault="00FF24CF" w:rsidP="00FF24CF">
      <w:pPr>
        <w:ind w:left="567" w:firstLine="0"/>
      </w:pPr>
      <w:r>
        <w:t>Không giới hạn số tiền mang vào (nhưng phải khai báo đúng quy định)</w:t>
      </w:r>
    </w:p>
    <w:p w14:paraId="142217BC" w14:textId="77777777" w:rsidR="00FF24CF" w:rsidRDefault="00FF24CF" w:rsidP="00FF24CF">
      <w:pPr>
        <w:ind w:left="567" w:firstLine="0"/>
      </w:pPr>
      <w:r>
        <w:t>Hình thức khai báo:</w:t>
      </w:r>
    </w:p>
    <w:p w14:paraId="7AF543FC" w14:textId="77777777" w:rsidR="00FF24CF" w:rsidRDefault="00FF24CF" w:rsidP="00FF24CF">
      <w:pPr>
        <w:ind w:left="567" w:firstLine="0"/>
      </w:pPr>
      <w:r>
        <w:t>Khai báo bằng văn bản tại tờ khai hải quan</w:t>
      </w:r>
    </w:p>
    <w:p w14:paraId="2E3E1FB2" w14:textId="77777777" w:rsidR="00FF24CF" w:rsidRDefault="00FF24CF" w:rsidP="00FF24CF">
      <w:pPr>
        <w:ind w:left="567" w:firstLine="0"/>
      </w:pPr>
      <w:r>
        <w:t>Xuất trình tiền mặt khi được yêu cầu</w:t>
      </w:r>
    </w:p>
    <w:p w14:paraId="2052C0F7" w14:textId="77777777" w:rsidR="00FF24CF" w:rsidRDefault="00FF24CF" w:rsidP="00FF24CF">
      <w:pPr>
        <w:ind w:left="567" w:firstLine="0"/>
      </w:pPr>
      <w:r>
        <w:t>Giữ lại liên của tờ khai để xuất trình khi cần</w:t>
      </w:r>
    </w:p>
    <w:p w14:paraId="21C17A48" w14:textId="77777777" w:rsidR="00FF24CF" w:rsidRDefault="00FF24CF" w:rsidP="00FF24CF">
      <w:pPr>
        <w:ind w:left="567" w:firstLine="0"/>
      </w:pPr>
      <w:r>
        <w:t>Xử phạt vi phạm:</w:t>
      </w:r>
    </w:p>
    <w:p w14:paraId="167CD8A0" w14:textId="77777777" w:rsidR="00FF24CF" w:rsidRDefault="00FF24CF" w:rsidP="00FF24CF">
      <w:pPr>
        <w:ind w:left="567" w:firstLine="0"/>
      </w:pPr>
      <w:r>
        <w:t>Không khai báo đúng quy định: phạt tiền</w:t>
      </w:r>
    </w:p>
    <w:p w14:paraId="4E8F3C01" w14:textId="77777777" w:rsidR="00FF24CF" w:rsidRDefault="00FF24CF" w:rsidP="00FF24CF">
      <w:pPr>
        <w:ind w:left="567" w:firstLine="0"/>
      </w:pPr>
      <w:r>
        <w:t>Khai báo không đúng sự thật: tịch thu toàn bộ hoặc một phần</w:t>
      </w:r>
    </w:p>
    <w:p w14:paraId="67FDCFF2" w14:textId="77777777" w:rsidR="00FF24CF" w:rsidRDefault="00FF24CF" w:rsidP="00FF24CF">
      <w:pPr>
        <w:ind w:left="567" w:firstLine="0"/>
      </w:pPr>
      <w:r>
        <w:t>Căn cứ: Luật Hải quan 2014; Nghị định 08/2015/NĐ-CP.</w:t>
      </w:r>
    </w:p>
    <w:p w14:paraId="0F1F7219" w14:textId="77777777" w:rsidR="00FF24CF" w:rsidRDefault="00FF24CF" w:rsidP="00FF24CF">
      <w:pPr>
        <w:ind w:left="567" w:firstLine="0"/>
      </w:pPr>
    </w:p>
    <w:p w14:paraId="4468F43C" w14:textId="77777777" w:rsidR="00FF24CF" w:rsidRDefault="00FF24CF" w:rsidP="00FF24CF">
      <w:pPr>
        <w:ind w:left="567" w:firstLine="0"/>
        <w:rPr>
          <w:b/>
          <w:bCs/>
        </w:rPr>
      </w:pPr>
      <w:r>
        <w:rPr>
          <w:b/>
          <w:bCs/>
        </w:rPr>
        <w:t>Hỏi: Quy định về thời gian lưu trú tối đa của người Việt Nam ở nước ngoài?</w:t>
      </w:r>
    </w:p>
    <w:p w14:paraId="096E82C2" w14:textId="77777777" w:rsidR="00FF24CF" w:rsidRDefault="00FF24CF" w:rsidP="00FF24CF">
      <w:pPr>
        <w:ind w:left="567" w:firstLine="0"/>
      </w:pPr>
      <w:r>
        <w:rPr>
          <w:b/>
          <w:bCs/>
        </w:rPr>
        <w:t>Đáp:</w:t>
      </w:r>
      <w:r>
        <w:t xml:space="preserve"> Quy định về thời gian lưu trú:</w:t>
      </w:r>
    </w:p>
    <w:p w14:paraId="6F9B0199" w14:textId="699CDAC5" w:rsidR="00FF24CF" w:rsidRDefault="00A66D7B" w:rsidP="00FF24CF">
      <w:pPr>
        <w:ind w:left="567" w:firstLine="0"/>
      </w:pPr>
      <w:r>
        <w:t xml:space="preserve">1. </w:t>
      </w:r>
      <w:r w:rsidR="00FF24CF">
        <w:t>Nguyên tắc chung:</w:t>
      </w:r>
    </w:p>
    <w:p w14:paraId="28994278" w14:textId="77777777" w:rsidR="00FF24CF" w:rsidRDefault="00FF24CF" w:rsidP="00FF24CF">
      <w:pPr>
        <w:ind w:left="567" w:firstLine="0"/>
      </w:pPr>
      <w:r>
        <w:t>Thời gian lưu trú phụ thuộc vào loại visa và quy định của nước sở tại</w:t>
      </w:r>
    </w:p>
    <w:p w14:paraId="1A97C10D" w14:textId="77777777" w:rsidR="00FF24CF" w:rsidRDefault="00FF24CF" w:rsidP="00FF24CF">
      <w:pPr>
        <w:ind w:left="567" w:firstLine="0"/>
      </w:pPr>
      <w:r>
        <w:t>Cần tuân thủ nghiêm ngặt thời hạn trên visa</w:t>
      </w:r>
    </w:p>
    <w:p w14:paraId="4AD5BFD4" w14:textId="77777777" w:rsidR="00FF24CF" w:rsidRDefault="00FF24CF" w:rsidP="00FF24CF">
      <w:pPr>
        <w:ind w:left="567" w:firstLine="0"/>
      </w:pPr>
      <w:r>
        <w:t>Không được lưu trú quá hạn cho phép</w:t>
      </w:r>
    </w:p>
    <w:p w14:paraId="052CF306" w14:textId="380A80A6" w:rsidR="00FF24CF" w:rsidRDefault="00A66D7B" w:rsidP="00FF24CF">
      <w:pPr>
        <w:ind w:left="567" w:firstLine="0"/>
      </w:pPr>
      <w:r>
        <w:t xml:space="preserve">2. </w:t>
      </w:r>
      <w:r w:rsidR="00FF24CF">
        <w:t>Một số trường hợp thường gặp:</w:t>
      </w:r>
    </w:p>
    <w:p w14:paraId="2873D9D7" w14:textId="77777777" w:rsidR="00FF24CF" w:rsidRDefault="00FF24CF" w:rsidP="00FF24CF">
      <w:pPr>
        <w:ind w:left="567" w:firstLine="0"/>
      </w:pPr>
      <w:r>
        <w:t>Du lịch: 15-90 ngày tùy nước</w:t>
      </w:r>
    </w:p>
    <w:p w14:paraId="7F78CA78" w14:textId="77777777" w:rsidR="00FF24CF" w:rsidRDefault="00FF24CF" w:rsidP="00FF24CF">
      <w:pPr>
        <w:ind w:left="567" w:firstLine="0"/>
      </w:pPr>
      <w:r>
        <w:t>Công tác: 30-90 ngày</w:t>
      </w:r>
    </w:p>
    <w:p w14:paraId="57FC54BB" w14:textId="77777777" w:rsidR="00FF24CF" w:rsidRDefault="00FF24CF" w:rsidP="00FF24CF">
      <w:pPr>
        <w:ind w:left="567" w:firstLine="0"/>
      </w:pPr>
      <w:r>
        <w:t>Thăm thân: 30-180 ngày</w:t>
      </w:r>
    </w:p>
    <w:p w14:paraId="064B5C95" w14:textId="77777777" w:rsidR="00FF24CF" w:rsidRDefault="00FF24CF" w:rsidP="00FF24CF">
      <w:pPr>
        <w:ind w:left="567" w:firstLine="0"/>
      </w:pPr>
      <w:r>
        <w:t>Học tập: Theo thời gian khóa học</w:t>
      </w:r>
    </w:p>
    <w:p w14:paraId="142B8105" w14:textId="77777777" w:rsidR="00FF24CF" w:rsidRDefault="00FF24CF" w:rsidP="00FF24CF">
      <w:pPr>
        <w:ind w:left="567" w:firstLine="0"/>
      </w:pPr>
      <w:r>
        <w:t>Lao động: Theo hợp đồng lao động</w:t>
      </w:r>
    </w:p>
    <w:p w14:paraId="64015BD4" w14:textId="6A13DD6A" w:rsidR="00FF24CF" w:rsidRDefault="00A66D7B" w:rsidP="00FF24CF">
      <w:pPr>
        <w:ind w:left="567" w:firstLine="0"/>
      </w:pPr>
      <w:r>
        <w:t xml:space="preserve">3. </w:t>
      </w:r>
      <w:r w:rsidR="00FF24CF">
        <w:t>Khi cần gia hạn:</w:t>
      </w:r>
    </w:p>
    <w:p w14:paraId="232CCB01" w14:textId="77777777" w:rsidR="00FF24CF" w:rsidRDefault="00FF24CF" w:rsidP="00FF24CF">
      <w:pPr>
        <w:ind w:left="567" w:firstLine="0"/>
      </w:pPr>
      <w:r>
        <w:t>Liên hệ cơ quan xuất nhập cảnh nước sở tại</w:t>
      </w:r>
    </w:p>
    <w:p w14:paraId="0874A9ED" w14:textId="77777777" w:rsidR="00FF24CF" w:rsidRDefault="00FF24CF" w:rsidP="00FF24CF">
      <w:pPr>
        <w:ind w:left="567" w:firstLine="0"/>
      </w:pPr>
      <w:r>
        <w:t>Nộp hồ sơ trước khi hết hạn</w:t>
      </w:r>
    </w:p>
    <w:p w14:paraId="7EA7A44A" w14:textId="77777777" w:rsidR="00FF24CF" w:rsidRDefault="00FF24CF" w:rsidP="00FF24CF">
      <w:pPr>
        <w:ind w:left="567" w:firstLine="0"/>
      </w:pPr>
      <w:r>
        <w:t>Có lý do chính đáng và giấy tờ chứng minh</w:t>
      </w:r>
    </w:p>
    <w:p w14:paraId="005697C2" w14:textId="45AE6A37" w:rsidR="00FF24CF" w:rsidRDefault="00A66D7B" w:rsidP="00FF24CF">
      <w:pPr>
        <w:ind w:left="567" w:firstLine="0"/>
      </w:pPr>
      <w:r>
        <w:t xml:space="preserve">4. </w:t>
      </w:r>
      <w:r w:rsidR="00FF24CF">
        <w:t>Hậu quả vi phạm:</w:t>
      </w:r>
    </w:p>
    <w:p w14:paraId="15089E1C" w14:textId="77777777" w:rsidR="00FF24CF" w:rsidRDefault="00FF24CF" w:rsidP="00FF24CF">
      <w:pPr>
        <w:ind w:left="567" w:firstLine="0"/>
      </w:pPr>
      <w:r>
        <w:t>Phạt tiền</w:t>
      </w:r>
    </w:p>
    <w:p w14:paraId="06A6473B" w14:textId="77777777" w:rsidR="00FF24CF" w:rsidRDefault="00FF24CF" w:rsidP="00FF24CF">
      <w:pPr>
        <w:ind w:left="567" w:firstLine="0"/>
      </w:pPr>
      <w:r>
        <w:t>Trục xuất khỏi nước</w:t>
      </w:r>
    </w:p>
    <w:p w14:paraId="340766FA" w14:textId="77777777" w:rsidR="00FF24CF" w:rsidRDefault="00FF24CF" w:rsidP="00FF24CF">
      <w:pPr>
        <w:ind w:left="567" w:firstLine="0"/>
      </w:pPr>
      <w:r>
        <w:lastRenderedPageBreak/>
        <w:t>Cấm nhập cảnh trong thời gian nhất định</w:t>
      </w:r>
    </w:p>
    <w:p w14:paraId="1B0647DD" w14:textId="77777777" w:rsidR="00FF24CF" w:rsidRDefault="00FF24CF" w:rsidP="00FF24CF">
      <w:pPr>
        <w:ind w:left="567" w:firstLine="0"/>
      </w:pPr>
      <w:r>
        <w:t>Lưu ý: Nên kiểm tra kỹ thông tin trên visa và tuân thủ quy định của từng nước.</w:t>
      </w:r>
    </w:p>
    <w:p w14:paraId="5AFFBA6E" w14:textId="77777777" w:rsidR="00FF24CF" w:rsidRDefault="00FF24CF" w:rsidP="00FF24CF">
      <w:pPr>
        <w:ind w:left="567" w:firstLine="0"/>
      </w:pPr>
    </w:p>
    <w:p w14:paraId="1FA0034D" w14:textId="77777777" w:rsidR="00FF24CF" w:rsidRDefault="00FF24CF" w:rsidP="00FF24CF">
      <w:pPr>
        <w:ind w:left="567" w:firstLine="0"/>
        <w:rPr>
          <w:b/>
          <w:bCs/>
        </w:rPr>
      </w:pPr>
      <w:r>
        <w:rPr>
          <w:b/>
          <w:bCs/>
        </w:rPr>
        <w:t>Hỏi: Thủ tục khai báo tạm trú cho người nước ngoài tại Việt Nam?</w:t>
      </w:r>
    </w:p>
    <w:p w14:paraId="58AB65AE" w14:textId="77777777" w:rsidR="00FF24CF" w:rsidRDefault="00FF24CF" w:rsidP="00FF24CF">
      <w:pPr>
        <w:ind w:left="567" w:firstLine="0"/>
      </w:pPr>
      <w:r>
        <w:rPr>
          <w:b/>
          <w:bCs/>
        </w:rPr>
        <w:t>Đáp:</w:t>
      </w:r>
      <w:r>
        <w:t xml:space="preserve"> Thủ tục khai báo tạm trú:</w:t>
      </w:r>
    </w:p>
    <w:p w14:paraId="4268B3B4" w14:textId="4F887AFB" w:rsidR="00FF24CF" w:rsidRDefault="00A66D7B" w:rsidP="00FF24CF">
      <w:pPr>
        <w:ind w:left="567" w:firstLine="0"/>
      </w:pPr>
      <w:r>
        <w:t xml:space="preserve">1. </w:t>
      </w:r>
      <w:r w:rsidR="00FF24CF">
        <w:t>Thời hạn khai báo:</w:t>
      </w:r>
    </w:p>
    <w:p w14:paraId="45C2E505" w14:textId="77777777" w:rsidR="00FF24CF" w:rsidRDefault="00FF24CF" w:rsidP="00FF24CF">
      <w:pPr>
        <w:ind w:left="567" w:firstLine="0"/>
      </w:pPr>
      <w:r>
        <w:t>Trong vòng 24 giờ kể từ khi người nước ngoài đến nơi lưu trú</w:t>
      </w:r>
    </w:p>
    <w:p w14:paraId="60D8C87B" w14:textId="77777777" w:rsidR="00FF24CF" w:rsidRDefault="00FF24CF" w:rsidP="00FF24CF">
      <w:pPr>
        <w:ind w:left="567" w:firstLine="0"/>
      </w:pPr>
      <w:r>
        <w:t>Đối với khu vực biên giới: trong vòng 12 giờ</w:t>
      </w:r>
    </w:p>
    <w:p w14:paraId="77900473" w14:textId="77777777" w:rsidR="00FF24CF" w:rsidRDefault="00FF24CF" w:rsidP="00FF24CF">
      <w:pPr>
        <w:ind w:left="567" w:firstLine="0"/>
      </w:pPr>
      <w:r>
        <w:t>Người có trách nhiệm khai báo:</w:t>
      </w:r>
    </w:p>
    <w:p w14:paraId="6B07B3F3" w14:textId="77777777" w:rsidR="00FF24CF" w:rsidRDefault="00FF24CF" w:rsidP="00FF24CF">
      <w:pPr>
        <w:ind w:left="567" w:firstLine="0"/>
      </w:pPr>
      <w:r>
        <w:t>Chủ nhà, chủ cơ sở lưu trú</w:t>
      </w:r>
    </w:p>
    <w:p w14:paraId="218F5B01" w14:textId="77777777" w:rsidR="00FF24CF" w:rsidRDefault="00FF24CF" w:rsidP="00FF24CF">
      <w:pPr>
        <w:ind w:left="567" w:firstLine="0"/>
      </w:pPr>
      <w:r>
        <w:t>Người đại diện hợp pháp</w:t>
      </w:r>
    </w:p>
    <w:p w14:paraId="13A2F43B" w14:textId="77777777" w:rsidR="00FF24CF" w:rsidRDefault="00FF24CF" w:rsidP="00FF24CF">
      <w:pPr>
        <w:ind w:left="567" w:firstLine="0"/>
      </w:pPr>
      <w:r>
        <w:t>Bản thân người nước ngoài (trong một số trường hợp)</w:t>
      </w:r>
    </w:p>
    <w:p w14:paraId="6D803E1E" w14:textId="289A82A2" w:rsidR="00FF24CF" w:rsidRDefault="00A66D7B" w:rsidP="00FF24CF">
      <w:pPr>
        <w:ind w:left="567" w:firstLine="0"/>
      </w:pPr>
      <w:r>
        <w:t xml:space="preserve">2. </w:t>
      </w:r>
      <w:r w:rsidR="00FF24CF">
        <w:t>Hồ sơ cần thiết:</w:t>
      </w:r>
    </w:p>
    <w:p w14:paraId="6BDBF810" w14:textId="77777777" w:rsidR="00FF24CF" w:rsidRDefault="00FF24CF" w:rsidP="00FF24CF">
      <w:pPr>
        <w:ind w:left="567" w:firstLine="0"/>
      </w:pPr>
      <w:r>
        <w:t>Tờ khai tạm trú (theo mẫu)</w:t>
      </w:r>
    </w:p>
    <w:p w14:paraId="70C85EB1" w14:textId="77777777" w:rsidR="00FF24CF" w:rsidRDefault="00FF24CF" w:rsidP="00FF24CF">
      <w:pPr>
        <w:ind w:left="567" w:firstLine="0"/>
      </w:pPr>
      <w:r>
        <w:t>Bản sao hộ chiếu và visa</w:t>
      </w:r>
    </w:p>
    <w:p w14:paraId="724E6BA9" w14:textId="193CCC06" w:rsidR="00FF24CF" w:rsidRDefault="00A66D7B" w:rsidP="00FF24CF">
      <w:pPr>
        <w:ind w:left="567" w:firstLine="0"/>
      </w:pPr>
      <w:r>
        <w:t xml:space="preserve">3. </w:t>
      </w:r>
      <w:r w:rsidR="00FF24CF">
        <w:t>Nơi khai báo:</w:t>
      </w:r>
    </w:p>
    <w:p w14:paraId="458526AF" w14:textId="77777777" w:rsidR="00FF24CF" w:rsidRDefault="00FF24CF" w:rsidP="00FF24CF">
      <w:pPr>
        <w:ind w:left="567" w:firstLine="0"/>
      </w:pPr>
      <w:r>
        <w:t>Công an phường/xã nơi lưu trú</w:t>
      </w:r>
    </w:p>
    <w:p w14:paraId="2029DDD2" w14:textId="77777777" w:rsidR="00FF24CF" w:rsidRDefault="00FF24CF" w:rsidP="00FF24CF">
      <w:pPr>
        <w:ind w:left="567" w:firstLine="0"/>
      </w:pPr>
      <w:r>
        <w:t>Đối với khách sạn: báo cáo qua hệ thống quản lý</w:t>
      </w:r>
    </w:p>
    <w:p w14:paraId="012F7764" w14:textId="7A4DFF55" w:rsidR="00FF24CF" w:rsidRDefault="00A66D7B" w:rsidP="00FF24CF">
      <w:pPr>
        <w:ind w:left="567" w:firstLine="0"/>
      </w:pPr>
      <w:r>
        <w:t xml:space="preserve">4. </w:t>
      </w:r>
      <w:r w:rsidR="00FF24CF">
        <w:t>Xử phạt vi phạm:</w:t>
      </w:r>
    </w:p>
    <w:p w14:paraId="1503F05A" w14:textId="77777777" w:rsidR="00FF24CF" w:rsidRDefault="00FF24CF" w:rsidP="00FF24CF">
      <w:pPr>
        <w:ind w:left="567" w:firstLine="0"/>
      </w:pPr>
      <w:r>
        <w:t>Khai báo chậm: 500.000 - 1.000.000 đồng</w:t>
      </w:r>
    </w:p>
    <w:p w14:paraId="532868F0" w14:textId="77777777" w:rsidR="00FF24CF" w:rsidRDefault="00FF24CF" w:rsidP="00FF24CF">
      <w:pPr>
        <w:ind w:left="567" w:firstLine="0"/>
      </w:pPr>
      <w:r>
        <w:t>Không khai báo: 1.000.000 - 2.000.000 đồng</w:t>
      </w:r>
    </w:p>
    <w:p w14:paraId="504EA607" w14:textId="77777777" w:rsidR="00FF24CF" w:rsidRDefault="00FF24CF" w:rsidP="00FF24CF">
      <w:pPr>
        <w:ind w:left="567" w:firstLine="0"/>
      </w:pPr>
      <w:r>
        <w:t>Căn cứ: Luật Cư trú 2020; Nghị định 56/2017/NĐ-CP.</w:t>
      </w:r>
    </w:p>
    <w:p w14:paraId="74442CD0" w14:textId="77777777" w:rsidR="00FF24CF" w:rsidRDefault="00FF24CF" w:rsidP="00FF24CF">
      <w:pPr>
        <w:ind w:left="567" w:firstLine="0"/>
      </w:pPr>
    </w:p>
    <w:p w14:paraId="76781255" w14:textId="77777777" w:rsidR="00FF24CF" w:rsidRDefault="00FF24CF" w:rsidP="00FF24CF">
      <w:pPr>
        <w:ind w:left="567" w:firstLine="0"/>
        <w:rPr>
          <w:b/>
          <w:bCs/>
        </w:rPr>
      </w:pPr>
      <w:r>
        <w:rPr>
          <w:b/>
          <w:bCs/>
        </w:rPr>
        <w:t>Hỏi: Người Việt Nam định cư nước ngoài về thăm Việt Nam cần thủ tục gì?</w:t>
      </w:r>
    </w:p>
    <w:p w14:paraId="776440EF" w14:textId="77777777" w:rsidR="00FF24CF" w:rsidRDefault="00FF24CF" w:rsidP="00FF24CF">
      <w:pPr>
        <w:ind w:left="567" w:firstLine="0"/>
      </w:pPr>
      <w:r>
        <w:rPr>
          <w:b/>
          <w:bCs/>
        </w:rPr>
        <w:t xml:space="preserve">Đáp: </w:t>
      </w:r>
      <w:r>
        <w:t>Thủ tục cho người Việt Nam định cư nước ngoài:</w:t>
      </w:r>
    </w:p>
    <w:p w14:paraId="5C1C0CFB" w14:textId="5E8A4708" w:rsidR="00FF24CF" w:rsidRDefault="00A66D7B" w:rsidP="00FF24CF">
      <w:pPr>
        <w:ind w:left="567" w:firstLine="0"/>
      </w:pPr>
      <w:r>
        <w:t xml:space="preserve">1. </w:t>
      </w:r>
      <w:r w:rsidR="00FF24CF">
        <w:t>Trường hợp vẫn giữ quốc tịch Việt Nam:</w:t>
      </w:r>
    </w:p>
    <w:p w14:paraId="3B2AD246" w14:textId="77777777" w:rsidR="00FF24CF" w:rsidRDefault="00FF24CF" w:rsidP="00FF24CF">
      <w:pPr>
        <w:ind w:left="567" w:firstLine="0"/>
      </w:pPr>
      <w:r>
        <w:t>Sử dụng hộ chiếu Việt Nam để nhập cảnh</w:t>
      </w:r>
    </w:p>
    <w:p w14:paraId="74D1A024" w14:textId="77777777" w:rsidR="00FF24CF" w:rsidRDefault="00FF24CF" w:rsidP="00FF24CF">
      <w:pPr>
        <w:ind w:left="567" w:firstLine="0"/>
      </w:pPr>
      <w:r>
        <w:t>Không cần visa</w:t>
      </w:r>
    </w:p>
    <w:p w14:paraId="28F987AE" w14:textId="77777777" w:rsidR="00FF24CF" w:rsidRDefault="00FF24CF" w:rsidP="00FF24CF">
      <w:pPr>
        <w:ind w:left="567" w:firstLine="0"/>
      </w:pPr>
      <w:r>
        <w:t>Thời gian lưu trú: không hạn chế</w:t>
      </w:r>
    </w:p>
    <w:p w14:paraId="07D6E8C5" w14:textId="2EE9C3E2" w:rsidR="00FF24CF" w:rsidRDefault="00A66D7B" w:rsidP="00FF24CF">
      <w:pPr>
        <w:ind w:left="567" w:firstLine="0"/>
      </w:pPr>
      <w:r>
        <w:t xml:space="preserve">2. </w:t>
      </w:r>
      <w:r w:rsidR="00FF24CF">
        <w:t>Trường hợp đã nhập quốc tịch nước ngoài:</w:t>
      </w:r>
    </w:p>
    <w:p w14:paraId="5AAC76C7" w14:textId="77777777" w:rsidR="00FF24CF" w:rsidRDefault="00FF24CF" w:rsidP="00FF24CF">
      <w:pPr>
        <w:ind w:left="567" w:firstLine="0"/>
      </w:pPr>
      <w:r>
        <w:t>Sử dụng hộ chiếu nước ngoài</w:t>
      </w:r>
    </w:p>
    <w:p w14:paraId="25558663" w14:textId="77777777" w:rsidR="00FF24CF" w:rsidRDefault="00FF24CF" w:rsidP="00FF24CF">
      <w:pPr>
        <w:ind w:left="567" w:firstLine="0"/>
      </w:pPr>
      <w:r>
        <w:lastRenderedPageBreak/>
        <w:t>Cần xin visa nhập cảnh Việt Nam</w:t>
      </w:r>
    </w:p>
    <w:p w14:paraId="5D11527D" w14:textId="77777777" w:rsidR="00FF24CF" w:rsidRDefault="00FF24CF" w:rsidP="00FF24CF">
      <w:pPr>
        <w:ind w:left="567" w:firstLine="0"/>
      </w:pPr>
      <w:r>
        <w:t>Có thể xin visa nhiều lần 5 năm cho người gốc Việt</w:t>
      </w:r>
    </w:p>
    <w:p w14:paraId="7C966D08" w14:textId="77777777" w:rsidR="00FF24CF" w:rsidRDefault="00FF24CF" w:rsidP="00FF24CF">
      <w:pPr>
        <w:ind w:left="567" w:firstLine="0"/>
      </w:pPr>
      <w:r>
        <w:t>Căn cứ: Luật Quốc tịch Việt Nam 2008; Luật Xuất cảnh, nhập cảnh 2019.</w:t>
      </w:r>
    </w:p>
    <w:p w14:paraId="31E1D421" w14:textId="77777777" w:rsidR="00FF24CF" w:rsidRDefault="00FF24CF" w:rsidP="00FF24CF">
      <w:pPr>
        <w:ind w:left="567" w:firstLine="0"/>
      </w:pPr>
    </w:p>
    <w:p w14:paraId="3F93B228" w14:textId="77777777" w:rsidR="00FF24CF" w:rsidRDefault="00FF24CF" w:rsidP="00FF24CF">
      <w:pPr>
        <w:ind w:left="567" w:firstLine="0"/>
        <w:rPr>
          <w:b/>
          <w:bCs/>
        </w:rPr>
      </w:pPr>
      <w:r>
        <w:rPr>
          <w:b/>
          <w:bCs/>
        </w:rPr>
        <w:t>Hỏi: Danh sách các nước miễn visa cho công dân Việt Nam hiện tại?</w:t>
      </w:r>
    </w:p>
    <w:p w14:paraId="20267CE7" w14:textId="77777777" w:rsidR="00FF24CF" w:rsidRDefault="00FF24CF" w:rsidP="00FF24CF">
      <w:pPr>
        <w:ind w:left="567" w:firstLine="0"/>
      </w:pPr>
      <w:r>
        <w:rPr>
          <w:b/>
          <w:bCs/>
        </w:rPr>
        <w:t>Đáp:</w:t>
      </w:r>
      <w:r>
        <w:t xml:space="preserve"> Danh sách các nước/vùng lãnh thổ miễn visa cho hộ chiếu Việt Nam:</w:t>
      </w:r>
    </w:p>
    <w:p w14:paraId="7F92719F" w14:textId="72C14B34" w:rsidR="00FF24CF" w:rsidRDefault="00A66D7B" w:rsidP="00FF24CF">
      <w:pPr>
        <w:ind w:left="567" w:firstLine="0"/>
      </w:pPr>
      <w:r>
        <w:t xml:space="preserve">1. </w:t>
      </w:r>
      <w:r w:rsidR="00FF24CF">
        <w:t>Các nước ASEAN (miễn visa 30 ngày):</w:t>
      </w:r>
    </w:p>
    <w:p w14:paraId="301DDA72" w14:textId="77777777" w:rsidR="00FF24CF" w:rsidRDefault="00FF24CF" w:rsidP="00FF24CF">
      <w:pPr>
        <w:ind w:left="567" w:firstLine="0"/>
      </w:pPr>
      <w:r>
        <w:t>Brunei, Campuchia, Indonesia, Lào, Malaysia, Myanmar, Philippines, Singapore, Thái Lan, Đông Timor</w:t>
      </w:r>
    </w:p>
    <w:p w14:paraId="045220A8" w14:textId="175FE329" w:rsidR="00FF24CF" w:rsidRDefault="00A66D7B" w:rsidP="00FF24CF">
      <w:pPr>
        <w:ind w:left="567" w:firstLine="0"/>
      </w:pPr>
      <w:r>
        <w:t xml:space="preserve">2. </w:t>
      </w:r>
      <w:r w:rsidR="00FF24CF">
        <w:t>Các nước/vùng lãnh thổ khác:</w:t>
      </w:r>
    </w:p>
    <w:p w14:paraId="5DBB8D51" w14:textId="77777777" w:rsidR="00FF24CF" w:rsidRDefault="00FF24CF" w:rsidP="00FF24CF">
      <w:pPr>
        <w:ind w:left="567" w:firstLine="0"/>
      </w:pPr>
      <w:r>
        <w:t>Hàn Quốc: Đảo Jeju (30 ngày)</w:t>
      </w:r>
    </w:p>
    <w:p w14:paraId="7F2956C8" w14:textId="77777777" w:rsidR="00FF24CF" w:rsidRDefault="00FF24CF" w:rsidP="00FF24CF">
      <w:pPr>
        <w:ind w:left="567" w:firstLine="0"/>
      </w:pPr>
      <w:r>
        <w:t>Nhật Bản: Không miễn visa (cần xin visa)</w:t>
      </w:r>
    </w:p>
    <w:p w14:paraId="6FF3283F" w14:textId="77777777" w:rsidR="00FF24CF" w:rsidRDefault="00FF24CF" w:rsidP="00FF24CF">
      <w:pPr>
        <w:ind w:left="567" w:firstLine="0"/>
      </w:pPr>
      <w:r>
        <w:t>Chile: 90 ngày (miễn visa đơn phương)</w:t>
      </w:r>
    </w:p>
    <w:p w14:paraId="5E5BE0D0" w14:textId="77777777" w:rsidR="00FF24CF" w:rsidRDefault="00FF24CF" w:rsidP="00FF24CF">
      <w:pPr>
        <w:ind w:left="567" w:firstLine="0"/>
      </w:pPr>
      <w:r>
        <w:t>Belarus: 30 ngày (qua sân bay Minsk)</w:t>
      </w:r>
    </w:p>
    <w:p w14:paraId="05CC6302" w14:textId="77777777" w:rsidR="00FF24CF" w:rsidRDefault="00FF24CF" w:rsidP="00FF24CF">
      <w:pPr>
        <w:ind w:left="567" w:firstLine="0"/>
      </w:pPr>
      <w:r>
        <w:t>Kyrgyzstan: 30 ngày</w:t>
      </w:r>
    </w:p>
    <w:p w14:paraId="0CFEF63B" w14:textId="77777777" w:rsidR="00FF24CF" w:rsidRDefault="00FF24CF" w:rsidP="00FF24CF">
      <w:pPr>
        <w:ind w:left="567" w:firstLine="0"/>
      </w:pPr>
      <w:r>
        <w:t>Phú Quốc: Không cần visa (khu vực đặc biệt)</w:t>
      </w:r>
    </w:p>
    <w:p w14:paraId="2C38F93F" w14:textId="59E543C3" w:rsidR="00FF24CF" w:rsidRDefault="00A66D7B" w:rsidP="00FF24CF">
      <w:pPr>
        <w:ind w:left="567" w:firstLine="0"/>
      </w:pPr>
      <w:r>
        <w:t xml:space="preserve">3. </w:t>
      </w:r>
      <w:r w:rsidR="00FF24CF">
        <w:t>Lưu ý quan trọng:</w:t>
      </w:r>
    </w:p>
    <w:p w14:paraId="20BEA820" w14:textId="77777777" w:rsidR="00FF24CF" w:rsidRDefault="00FF24CF" w:rsidP="00FF24CF">
      <w:pPr>
        <w:ind w:left="567" w:firstLine="0"/>
      </w:pPr>
      <w:r>
        <w:t>Thời gian miễn visa có thể thay đổi theo từng thời kỳ</w:t>
      </w:r>
    </w:p>
    <w:p w14:paraId="4D449CFB" w14:textId="77777777" w:rsidR="00FF24CF" w:rsidRDefault="00FF24CF" w:rsidP="00FF24CF">
      <w:pPr>
        <w:ind w:left="567" w:firstLine="0"/>
      </w:pPr>
      <w:r>
        <w:t>Một số nước yêu cầu hộ chiếu còn hiệu lực tối thiểu 6 tháng</w:t>
      </w:r>
    </w:p>
    <w:p w14:paraId="5C471C5A" w14:textId="77777777" w:rsidR="00FF24CF" w:rsidRDefault="00FF24CF" w:rsidP="00FF24CF">
      <w:pPr>
        <w:ind w:left="567" w:firstLine="0"/>
      </w:pPr>
      <w:r>
        <w:t>Nên kiểm tra thông tin mới nhất trước khi xuất cảnh</w:t>
      </w:r>
    </w:p>
    <w:p w14:paraId="2F179A5D" w14:textId="77777777" w:rsidR="00FF24CF" w:rsidRDefault="00FF24CF" w:rsidP="00FF24CF">
      <w:pPr>
        <w:ind w:left="567" w:firstLine="0"/>
      </w:pPr>
      <w:r>
        <w:t>Cập nhật: Tính đến tháng 1/2025, danh sách trên có thể có biến động.</w:t>
      </w:r>
    </w:p>
    <w:p w14:paraId="3789AA51" w14:textId="77777777" w:rsidR="00FF24CF" w:rsidRDefault="00FF24CF" w:rsidP="00FF24CF">
      <w:pPr>
        <w:ind w:left="567" w:firstLine="0"/>
      </w:pPr>
    </w:p>
    <w:p w14:paraId="3757B8AC" w14:textId="77777777" w:rsidR="00FF24CF" w:rsidRDefault="00FF24CF" w:rsidP="00FF24CF">
      <w:pPr>
        <w:ind w:left="567" w:firstLine="0"/>
        <w:rPr>
          <w:b/>
          <w:bCs/>
        </w:rPr>
      </w:pPr>
      <w:r>
        <w:rPr>
          <w:b/>
          <w:bCs/>
        </w:rPr>
        <w:t>Hỏi: Thủ tục xin visa du lịch Trung Quốc cho công dân Việt Nam?</w:t>
      </w:r>
    </w:p>
    <w:p w14:paraId="3B5470C2" w14:textId="77777777" w:rsidR="00FF24CF" w:rsidRDefault="00FF24CF" w:rsidP="00FF24CF">
      <w:pPr>
        <w:ind w:left="567" w:firstLine="0"/>
      </w:pPr>
      <w:r>
        <w:rPr>
          <w:b/>
          <w:bCs/>
        </w:rPr>
        <w:t>Đáp:</w:t>
      </w:r>
      <w:r>
        <w:t xml:space="preserve"> Thủ tục xin visa du lịch Trung Quốc:</w:t>
      </w:r>
    </w:p>
    <w:p w14:paraId="317686E3" w14:textId="56D12AF1" w:rsidR="00FF24CF" w:rsidRDefault="00A66D7B" w:rsidP="00FF24CF">
      <w:pPr>
        <w:ind w:left="567" w:firstLine="0"/>
      </w:pPr>
      <w:r>
        <w:t xml:space="preserve">1. </w:t>
      </w:r>
      <w:r w:rsidR="00FF24CF">
        <w:t>Hồ sơ cần thiết:</w:t>
      </w:r>
    </w:p>
    <w:p w14:paraId="2B218616" w14:textId="77777777" w:rsidR="00FF24CF" w:rsidRDefault="00FF24CF" w:rsidP="00FF24CF">
      <w:pPr>
        <w:ind w:left="567" w:firstLine="0"/>
      </w:pPr>
      <w:r>
        <w:t>Hộ chiếu gốc còn hiệu lực tối thiểu 6 tháng</w:t>
      </w:r>
    </w:p>
    <w:p w14:paraId="4021C8BE" w14:textId="77777777" w:rsidR="00FF24CF" w:rsidRDefault="00FF24CF" w:rsidP="00FF24CF">
      <w:pPr>
        <w:ind w:left="567" w:firstLine="0"/>
      </w:pPr>
      <w:r>
        <w:t>Đơn xin visa (Form V.2013) điền đầy đủ, có ảnh dán</w:t>
      </w:r>
    </w:p>
    <w:p w14:paraId="6B1EF730" w14:textId="77777777" w:rsidR="00FF24CF" w:rsidRDefault="00FF24CF" w:rsidP="00FF24CF">
      <w:pPr>
        <w:ind w:left="567" w:firstLine="0"/>
      </w:pPr>
      <w:r>
        <w:t>01 ảnh 4x6cm nền trắng</w:t>
      </w:r>
    </w:p>
    <w:p w14:paraId="1DFDE84C" w14:textId="77777777" w:rsidR="00FF24CF" w:rsidRDefault="00FF24CF" w:rsidP="00FF24CF">
      <w:pPr>
        <w:ind w:left="567" w:firstLine="0"/>
      </w:pPr>
      <w:r>
        <w:t>Vé máy bay khứ hồi hoặc hành trình du lịch</w:t>
      </w:r>
    </w:p>
    <w:p w14:paraId="30C568D4" w14:textId="77777777" w:rsidR="00FF24CF" w:rsidRDefault="00FF24CF" w:rsidP="00FF24CF">
      <w:pPr>
        <w:ind w:left="567" w:firstLine="0"/>
      </w:pPr>
      <w:r>
        <w:t>Giấy tờ chứng minh tài chính (sao kê ngân hàng 3 tháng gần nhất)</w:t>
      </w:r>
    </w:p>
    <w:p w14:paraId="20534FDB" w14:textId="77777777" w:rsidR="00FF24CF" w:rsidRDefault="00FF24CF" w:rsidP="00FF24CF">
      <w:pPr>
        <w:ind w:left="567" w:firstLine="0"/>
      </w:pPr>
      <w:r>
        <w:t>Bảo hiểm du lịch quốc tế</w:t>
      </w:r>
    </w:p>
    <w:p w14:paraId="372B38EF" w14:textId="1DE9E38A" w:rsidR="00FF24CF" w:rsidRDefault="00A66D7B" w:rsidP="00FF24CF">
      <w:pPr>
        <w:ind w:left="567" w:firstLine="0"/>
      </w:pPr>
      <w:r>
        <w:lastRenderedPageBreak/>
        <w:t xml:space="preserve">2. </w:t>
      </w:r>
      <w:r w:rsidR="00FF24CF">
        <w:t>Thủ tục nộp hồ sơ:</w:t>
      </w:r>
    </w:p>
    <w:p w14:paraId="10340165" w14:textId="77777777" w:rsidR="00FF24CF" w:rsidRDefault="00FF24CF" w:rsidP="00FF24CF">
      <w:pPr>
        <w:ind w:left="567" w:firstLine="0"/>
      </w:pPr>
      <w:r>
        <w:t>Nộp trực tiếp tại Lãnh sự quán Trung Quốc</w:t>
      </w:r>
    </w:p>
    <w:p w14:paraId="362627A1" w14:textId="77777777" w:rsidR="00FF24CF" w:rsidRDefault="00FF24CF" w:rsidP="00FF24CF">
      <w:pPr>
        <w:ind w:left="567" w:firstLine="0"/>
      </w:pPr>
      <w:r>
        <w:t>Hoặc qua Trung tâm dịch vụ visa Trung Quốc (CVASC)</w:t>
      </w:r>
    </w:p>
    <w:p w14:paraId="70CB1E35" w14:textId="77777777" w:rsidR="00FF24CF" w:rsidRDefault="00FF24CF" w:rsidP="00FF24CF">
      <w:pPr>
        <w:ind w:left="567" w:firstLine="0"/>
      </w:pPr>
      <w:r>
        <w:t>Đặt lịch hẹn trước online</w:t>
      </w:r>
    </w:p>
    <w:p w14:paraId="3B52C579" w14:textId="77777777" w:rsidR="00FF24CF" w:rsidRDefault="00FF24CF" w:rsidP="00FF24CF">
      <w:pPr>
        <w:ind w:left="567" w:firstLine="0"/>
      </w:pPr>
      <w:r>
        <w:t>Thời gian và lệ phí:</w:t>
      </w:r>
    </w:p>
    <w:p w14:paraId="716E9449" w14:textId="77777777" w:rsidR="00FF24CF" w:rsidRDefault="00FF24CF" w:rsidP="00FF24CF">
      <w:pPr>
        <w:ind w:left="567" w:firstLine="0"/>
      </w:pPr>
      <w:r>
        <w:t>Thời gian xử lý: 4-7 ngày làm việc</w:t>
      </w:r>
    </w:p>
    <w:p w14:paraId="514E6F9A" w14:textId="63602607" w:rsidR="00FF24CF" w:rsidRDefault="00A66D7B" w:rsidP="00FF24CF">
      <w:pPr>
        <w:ind w:left="567" w:firstLine="0"/>
      </w:pPr>
      <w:r>
        <w:t xml:space="preserve">3. </w:t>
      </w:r>
      <w:r w:rsidR="00FF24CF">
        <w:t>Loại visa:</w:t>
      </w:r>
    </w:p>
    <w:p w14:paraId="491C49ED" w14:textId="77777777" w:rsidR="00FF24CF" w:rsidRDefault="00FF24CF" w:rsidP="00FF24CF">
      <w:pPr>
        <w:ind w:left="567" w:firstLine="0"/>
      </w:pPr>
      <w:r>
        <w:t>Visa L: Du lịch (30 ngày, 1 lần/nhiều lần)</w:t>
      </w:r>
    </w:p>
    <w:p w14:paraId="5D4CE0EA" w14:textId="77777777" w:rsidR="00FF24CF" w:rsidRDefault="00FF24CF" w:rsidP="00FF24CF">
      <w:pPr>
        <w:ind w:left="567" w:firstLine="0"/>
      </w:pPr>
      <w:r>
        <w:t>Thời gian lưu trú: 30 ngày/lần</w:t>
      </w:r>
    </w:p>
    <w:p w14:paraId="695D4659" w14:textId="77777777" w:rsidR="00FF24CF" w:rsidRDefault="00FF24CF" w:rsidP="00FF24CF">
      <w:pPr>
        <w:ind w:left="567" w:firstLine="0"/>
      </w:pPr>
      <w:r>
        <w:t>Lưu ý: Quy định có thể thay đổi, nên kiểm tra website chính thức của Lãnh sự quán.</w:t>
      </w:r>
    </w:p>
    <w:p w14:paraId="3A60C044" w14:textId="77777777" w:rsidR="00FF24CF" w:rsidRDefault="00FF24CF" w:rsidP="00FF24CF">
      <w:pPr>
        <w:ind w:left="567" w:firstLine="0"/>
      </w:pPr>
    </w:p>
    <w:p w14:paraId="326088CE" w14:textId="77777777" w:rsidR="00FF24CF" w:rsidRDefault="00FF24CF" w:rsidP="00FF24CF">
      <w:pPr>
        <w:ind w:left="567" w:firstLine="0"/>
        <w:rPr>
          <w:b/>
          <w:bCs/>
        </w:rPr>
      </w:pPr>
      <w:r>
        <w:rPr>
          <w:b/>
          <w:bCs/>
        </w:rPr>
        <w:t>Hỏi: Thủ tục xin visa lao động/làm việc tại nước ngoài?</w:t>
      </w:r>
    </w:p>
    <w:p w14:paraId="3C6D05DA" w14:textId="77777777" w:rsidR="00FF24CF" w:rsidRDefault="00FF24CF" w:rsidP="00FF24CF">
      <w:pPr>
        <w:ind w:left="567" w:firstLine="0"/>
      </w:pPr>
      <w:r>
        <w:rPr>
          <w:b/>
          <w:bCs/>
        </w:rPr>
        <w:t>Đáp:</w:t>
      </w:r>
      <w:r>
        <w:t xml:space="preserve"> Thủ tục xin visa lao động:</w:t>
      </w:r>
    </w:p>
    <w:p w14:paraId="3D864CD2" w14:textId="58A2B9CF" w:rsidR="00FF24CF" w:rsidRDefault="00A66D7B" w:rsidP="00FF24CF">
      <w:pPr>
        <w:ind w:left="567" w:firstLine="0"/>
      </w:pPr>
      <w:r>
        <w:t xml:space="preserve">1. </w:t>
      </w:r>
      <w:r w:rsidR="00FF24CF">
        <w:t>Hồ sơ cơ bản:</w:t>
      </w:r>
    </w:p>
    <w:p w14:paraId="643DD8D9" w14:textId="77777777" w:rsidR="00FF24CF" w:rsidRDefault="00FF24CF" w:rsidP="00FF24CF">
      <w:pPr>
        <w:ind w:left="567" w:firstLine="0"/>
      </w:pPr>
      <w:r>
        <w:t>Hộ chiếu gốc (hiệu lực tối thiểu 12 tháng)</w:t>
      </w:r>
    </w:p>
    <w:p w14:paraId="33B4DE64" w14:textId="77777777" w:rsidR="00FF24CF" w:rsidRDefault="00FF24CF" w:rsidP="00FF24CF">
      <w:pPr>
        <w:ind w:left="567" w:firstLine="0"/>
      </w:pPr>
      <w:r>
        <w:t>Hợp đồng lao động hoặc thư mời làm việc</w:t>
      </w:r>
    </w:p>
    <w:p w14:paraId="3CC468D6" w14:textId="77777777" w:rsidR="00FF24CF" w:rsidRDefault="00FF24CF" w:rsidP="00FF24CF">
      <w:pPr>
        <w:ind w:left="567" w:firstLine="0"/>
      </w:pPr>
      <w:r>
        <w:t>Bằng cấp, chứng chỉ nghề nghiệp (có dịch thuật, công chứng)</w:t>
      </w:r>
    </w:p>
    <w:p w14:paraId="55F6B0A8" w14:textId="77777777" w:rsidR="00FF24CF" w:rsidRDefault="00FF24CF" w:rsidP="00FF24CF">
      <w:pPr>
        <w:ind w:left="567" w:firstLine="0"/>
      </w:pPr>
      <w:r>
        <w:t>Giấy khám sức khỏe</w:t>
      </w:r>
    </w:p>
    <w:p w14:paraId="73E411D7" w14:textId="77777777" w:rsidR="00FF24CF" w:rsidRDefault="00FF24CF" w:rsidP="00FF24CF">
      <w:pPr>
        <w:ind w:left="567" w:firstLine="0"/>
      </w:pPr>
      <w:r>
        <w:t>Lý lịch tư pháp (không có tiền án tiền sự)</w:t>
      </w:r>
    </w:p>
    <w:p w14:paraId="0F8D6C21" w14:textId="6C5D1371" w:rsidR="00FF24CF" w:rsidRDefault="00A66D7B" w:rsidP="00FF24CF">
      <w:pPr>
        <w:ind w:left="567" w:firstLine="0"/>
      </w:pPr>
      <w:r>
        <w:t xml:space="preserve">2. </w:t>
      </w:r>
      <w:r w:rsidR="00FF24CF">
        <w:t>Thủ tục đặc biệt:</w:t>
      </w:r>
    </w:p>
    <w:p w14:paraId="3F79EDC1" w14:textId="77777777" w:rsidR="00FF24CF" w:rsidRDefault="00FF24CF" w:rsidP="00FF24CF">
      <w:pPr>
        <w:ind w:left="567" w:firstLine="0"/>
      </w:pPr>
      <w:r>
        <w:t>Một số nước yêu cầu phỏng vấn</w:t>
      </w:r>
    </w:p>
    <w:p w14:paraId="43A2CEB1" w14:textId="77777777" w:rsidR="00FF24CF" w:rsidRDefault="00FF24CF" w:rsidP="00FF24CF">
      <w:pPr>
        <w:ind w:left="567" w:firstLine="0"/>
      </w:pPr>
      <w:r>
        <w:t>Kiểm tra y tế tại trung tâm được chỉ định</w:t>
      </w:r>
    </w:p>
    <w:p w14:paraId="5F7CEE14" w14:textId="77777777" w:rsidR="00A66D7B" w:rsidRDefault="00A66D7B" w:rsidP="00FF24CF">
      <w:pPr>
        <w:ind w:left="567" w:firstLine="0"/>
      </w:pPr>
    </w:p>
    <w:p w14:paraId="68AD64F3" w14:textId="77777777" w:rsidR="00FF24CF" w:rsidRDefault="00FF24CF" w:rsidP="00FF24CF">
      <w:pPr>
        <w:ind w:left="567" w:firstLine="0"/>
        <w:rPr>
          <w:b/>
          <w:bCs/>
        </w:rPr>
      </w:pPr>
      <w:r>
        <w:rPr>
          <w:b/>
          <w:bCs/>
        </w:rPr>
        <w:t>Hỏi: Thủ tục về nước sau khi kết thúc chuyến đi nước ngoài?</w:t>
      </w:r>
    </w:p>
    <w:p w14:paraId="5F06A8E6" w14:textId="77777777" w:rsidR="00FF24CF" w:rsidRDefault="00FF24CF" w:rsidP="00FF24CF">
      <w:pPr>
        <w:ind w:left="567" w:firstLine="0"/>
      </w:pPr>
      <w:r>
        <w:rPr>
          <w:b/>
          <w:bCs/>
        </w:rPr>
        <w:t xml:space="preserve">Đáp: </w:t>
      </w:r>
      <w:r>
        <w:t>Thủ tục về nước sau chuyến đi:</w:t>
      </w:r>
    </w:p>
    <w:p w14:paraId="1D8A6B9B" w14:textId="6B3ACC53" w:rsidR="00FF24CF" w:rsidRDefault="00A66D7B" w:rsidP="00FF24CF">
      <w:pPr>
        <w:ind w:left="567" w:firstLine="0"/>
      </w:pPr>
      <w:r>
        <w:t xml:space="preserve">1. </w:t>
      </w:r>
      <w:r w:rsidR="00FF24CF">
        <w:t>Tại sân bay nước ngoài:</w:t>
      </w:r>
    </w:p>
    <w:p w14:paraId="624EC9EF" w14:textId="77777777" w:rsidR="00FF24CF" w:rsidRDefault="00FF24CF" w:rsidP="00FF24CF">
      <w:pPr>
        <w:ind w:left="567" w:firstLine="0"/>
      </w:pPr>
      <w:r>
        <w:t>Làm thủ tục check-in, kiểm tra hành lý</w:t>
      </w:r>
    </w:p>
    <w:p w14:paraId="03A5D19C" w14:textId="77777777" w:rsidR="00FF24CF" w:rsidRDefault="00FF24CF" w:rsidP="00FF24CF">
      <w:pPr>
        <w:ind w:left="567" w:firstLine="0"/>
      </w:pPr>
      <w:r>
        <w:t>Xuất cảnh: Đóng dấu xuất cảnh trên hộ chiếu</w:t>
      </w:r>
    </w:p>
    <w:p w14:paraId="0B6703D9" w14:textId="77777777" w:rsidR="00FF24CF" w:rsidRDefault="00FF24CF" w:rsidP="00FF24CF">
      <w:pPr>
        <w:ind w:left="567" w:firstLine="0"/>
      </w:pPr>
      <w:r>
        <w:t>Hoàn thuế VAT (nếu có mua sắm)</w:t>
      </w:r>
    </w:p>
    <w:p w14:paraId="0A0B5BD3" w14:textId="2228CF4E" w:rsidR="00FF24CF" w:rsidRDefault="00A66D7B" w:rsidP="00FF24CF">
      <w:pPr>
        <w:ind w:left="567" w:firstLine="0"/>
      </w:pPr>
      <w:r>
        <w:t xml:space="preserve">2. </w:t>
      </w:r>
      <w:r w:rsidR="00FF24CF">
        <w:t>Tại cửa khẩu Việt Nam:</w:t>
      </w:r>
    </w:p>
    <w:p w14:paraId="70CE65C5" w14:textId="77777777" w:rsidR="00FF24CF" w:rsidRDefault="00FF24CF" w:rsidP="00FF24CF">
      <w:pPr>
        <w:ind w:left="567" w:firstLine="0"/>
      </w:pPr>
      <w:r>
        <w:t>Xuất trình hộ chiếu tại quầy nhập cảnh</w:t>
      </w:r>
    </w:p>
    <w:p w14:paraId="392338A5" w14:textId="77777777" w:rsidR="00FF24CF" w:rsidRDefault="00FF24CF" w:rsidP="00FF24CF">
      <w:pPr>
        <w:ind w:left="567" w:firstLine="0"/>
      </w:pPr>
      <w:r>
        <w:lastRenderedPageBreak/>
        <w:t>Khai báo hải quan (nếu có hàng hóa cần khai báo)</w:t>
      </w:r>
    </w:p>
    <w:p w14:paraId="2CC555D1" w14:textId="71422340" w:rsidR="00FF24CF" w:rsidRDefault="00A66D7B" w:rsidP="00FF24CF">
      <w:pPr>
        <w:ind w:left="567" w:firstLine="0"/>
      </w:pPr>
      <w:r>
        <w:t xml:space="preserve">3. </w:t>
      </w:r>
      <w:r w:rsidR="00FF24CF">
        <w:t>Khai báo hải quan:</w:t>
      </w:r>
    </w:p>
    <w:p w14:paraId="297A0A85" w14:textId="77777777" w:rsidR="00FF24CF" w:rsidRDefault="00FF24CF" w:rsidP="00FF24CF">
      <w:pPr>
        <w:ind w:left="567" w:firstLine="0"/>
      </w:pPr>
      <w:r>
        <w:t>Hàng hóa trị giá trên 10 triệu VNĐ: Phải khai báo</w:t>
      </w:r>
    </w:p>
    <w:p w14:paraId="49F250C1" w14:textId="77777777" w:rsidR="00FF24CF" w:rsidRDefault="00FF24CF" w:rsidP="00FF24CF">
      <w:pPr>
        <w:ind w:left="567" w:firstLine="0"/>
      </w:pPr>
      <w:r>
        <w:t>Rượu, thuốc lá: Có hạn mức quy định</w:t>
      </w:r>
    </w:p>
    <w:p w14:paraId="7010DE0B" w14:textId="77777777" w:rsidR="00FF24CF" w:rsidRDefault="00FF24CF" w:rsidP="00FF24CF">
      <w:pPr>
        <w:ind w:left="567" w:firstLine="0"/>
      </w:pPr>
      <w:r>
        <w:t>Tiền mặt trên 5.000 USD: Phải khai báo</w:t>
      </w:r>
    </w:p>
    <w:p w14:paraId="52233558" w14:textId="77777777" w:rsidR="00FF24CF" w:rsidRDefault="00FF24CF" w:rsidP="00FF24CF">
      <w:pPr>
        <w:ind w:left="567" w:firstLine="0"/>
      </w:pPr>
      <w:r>
        <w:t>Những trường hợp đặc biệt:</w:t>
      </w:r>
    </w:p>
    <w:p w14:paraId="2BC259CC" w14:textId="77777777" w:rsidR="00FF24CF" w:rsidRDefault="00FF24CF" w:rsidP="00FF24CF">
      <w:pPr>
        <w:ind w:left="567" w:firstLine="0"/>
      </w:pPr>
      <w:r>
        <w:t>Mang theo thuốc men: Nên có đơn thuốc</w:t>
      </w:r>
    </w:p>
    <w:p w14:paraId="59FB9F01" w14:textId="77777777" w:rsidR="00FF24CF" w:rsidRDefault="00FF24CF" w:rsidP="00FF24CF">
      <w:pPr>
        <w:ind w:left="567" w:firstLine="0"/>
      </w:pPr>
      <w:r>
        <w:t>Thiết bị điện tử mới: Có thể phải nộp thuế</w:t>
      </w:r>
    </w:p>
    <w:p w14:paraId="250FD689" w14:textId="77777777" w:rsidR="00FF24CF" w:rsidRDefault="00FF24CF" w:rsidP="00FF24CF">
      <w:pPr>
        <w:ind w:left="567" w:firstLine="0"/>
      </w:pPr>
      <w:r>
        <w:t>Quà tặng: Tùy theo giá trị và số lượng</w:t>
      </w:r>
    </w:p>
    <w:p w14:paraId="6BA61232" w14:textId="77777777" w:rsidR="00FF24CF" w:rsidRDefault="00FF24CF" w:rsidP="00FF24CF">
      <w:pPr>
        <w:ind w:left="567" w:firstLine="0"/>
      </w:pPr>
      <w:r>
        <w:t>Lưu ý: Nên giữ lại vé máy bay, hóa đơn mua hàng để làm bằng chứng khi cần.</w:t>
      </w:r>
    </w:p>
    <w:p w14:paraId="5D14EC7E" w14:textId="77777777" w:rsidR="00FF24CF" w:rsidRDefault="00FF24CF" w:rsidP="00FF24CF">
      <w:pPr>
        <w:ind w:left="567" w:firstLine="0"/>
      </w:pPr>
    </w:p>
    <w:p w14:paraId="06C18002" w14:textId="77777777" w:rsidR="00FF24CF" w:rsidRDefault="00FF24CF" w:rsidP="00FF24CF">
      <w:pPr>
        <w:ind w:left="567" w:firstLine="0"/>
        <w:rPr>
          <w:b/>
          <w:bCs/>
        </w:rPr>
      </w:pPr>
      <w:r>
        <w:rPr>
          <w:b/>
          <w:bCs/>
        </w:rPr>
        <w:t>Hỏi: Xử lý khi bị từ chối visa hoặc bị từ chối nhập cảnh?</w:t>
      </w:r>
    </w:p>
    <w:p w14:paraId="48588539" w14:textId="77777777" w:rsidR="00FF24CF" w:rsidRDefault="00FF24CF" w:rsidP="00FF24CF">
      <w:pPr>
        <w:ind w:left="567" w:firstLine="0"/>
      </w:pPr>
      <w:r>
        <w:rPr>
          <w:b/>
          <w:bCs/>
        </w:rPr>
        <w:t>Đáp:</w:t>
      </w:r>
      <w:r>
        <w:t xml:space="preserve"> Xử lý khi bị từ chối visa/nhập cảnh:</w:t>
      </w:r>
    </w:p>
    <w:p w14:paraId="06FBB3E7" w14:textId="4AF248E4" w:rsidR="00FF24CF" w:rsidRPr="00C432F4" w:rsidRDefault="002E6E0D" w:rsidP="00FF24CF">
      <w:pPr>
        <w:ind w:left="567" w:firstLine="0"/>
        <w:rPr>
          <w:b/>
          <w:bCs/>
        </w:rPr>
      </w:pPr>
      <w:r w:rsidRPr="00C432F4">
        <w:rPr>
          <w:b/>
          <w:bCs/>
        </w:rPr>
        <w:t xml:space="preserve">1. </w:t>
      </w:r>
      <w:r w:rsidR="00FF24CF" w:rsidRPr="00C432F4">
        <w:rPr>
          <w:b/>
          <w:bCs/>
        </w:rPr>
        <w:t>Khi bị từ chối visa:</w:t>
      </w:r>
    </w:p>
    <w:p w14:paraId="01315061" w14:textId="67DEAF24" w:rsidR="00FF24CF" w:rsidRDefault="002E6E0D" w:rsidP="00FF24CF">
      <w:pPr>
        <w:ind w:left="567" w:firstLine="0"/>
      </w:pPr>
      <w:r>
        <w:t xml:space="preserve">- </w:t>
      </w:r>
      <w:r w:rsidR="00FF24CF">
        <w:t>Yêu cầu lý do từ chối bằng văn bản</w:t>
      </w:r>
      <w:r>
        <w:t>.</w:t>
      </w:r>
    </w:p>
    <w:p w14:paraId="5BE55A33" w14:textId="2F19F2FF" w:rsidR="00FF24CF" w:rsidRDefault="002E6E0D" w:rsidP="00FF24CF">
      <w:pPr>
        <w:ind w:left="567" w:firstLine="0"/>
      </w:pPr>
      <w:r>
        <w:t xml:space="preserve">- </w:t>
      </w:r>
      <w:r w:rsidR="00FF24CF">
        <w:t>Rà soát lại hồ sơ, bổ sung thiếu sót</w:t>
      </w:r>
      <w:r>
        <w:t>.</w:t>
      </w:r>
    </w:p>
    <w:p w14:paraId="08C242E1" w14:textId="415FD424" w:rsidR="00FF24CF" w:rsidRDefault="002E6E0D" w:rsidP="00FF24CF">
      <w:pPr>
        <w:ind w:left="567" w:firstLine="0"/>
      </w:pPr>
      <w:r>
        <w:t xml:space="preserve">- </w:t>
      </w:r>
      <w:r w:rsidR="00FF24CF">
        <w:t>Có thể nộp đơn khiếu nại hoặc nộp lại hồ sơ</w:t>
      </w:r>
      <w:r>
        <w:t>.</w:t>
      </w:r>
    </w:p>
    <w:p w14:paraId="1F8C6358" w14:textId="645EB335" w:rsidR="00FF24CF" w:rsidRDefault="002E6E0D" w:rsidP="00FF24CF">
      <w:pPr>
        <w:ind w:left="567" w:firstLine="0"/>
      </w:pPr>
      <w:r>
        <w:t xml:space="preserve">- </w:t>
      </w:r>
      <w:r w:rsidR="00FF24CF">
        <w:t>Lệ phí visa thường không được hoàn lại</w:t>
      </w:r>
      <w:r>
        <w:t>.</w:t>
      </w:r>
    </w:p>
    <w:p w14:paraId="67CBE3E2" w14:textId="2D48546E" w:rsidR="00FF24CF" w:rsidRPr="00C432F4" w:rsidRDefault="002E6E0D" w:rsidP="00FF24CF">
      <w:pPr>
        <w:ind w:left="567" w:firstLine="0"/>
        <w:rPr>
          <w:b/>
          <w:bCs/>
        </w:rPr>
      </w:pPr>
      <w:r w:rsidRPr="00C432F4">
        <w:rPr>
          <w:b/>
          <w:bCs/>
        </w:rPr>
        <w:t xml:space="preserve">2. </w:t>
      </w:r>
      <w:r w:rsidR="00FF24CF" w:rsidRPr="00C432F4">
        <w:rPr>
          <w:b/>
          <w:bCs/>
        </w:rPr>
        <w:t>Khi bị từ chối nhập cảnh:</w:t>
      </w:r>
    </w:p>
    <w:p w14:paraId="13F248CB" w14:textId="51D6C04B" w:rsidR="00FF24CF" w:rsidRDefault="002E6E0D" w:rsidP="00FF24CF">
      <w:pPr>
        <w:ind w:left="567" w:firstLine="0"/>
      </w:pPr>
      <w:r>
        <w:t xml:space="preserve">- </w:t>
      </w:r>
      <w:r w:rsidR="00FF24CF">
        <w:t>Yêu cầu lý do từ chối</w:t>
      </w:r>
      <w:r>
        <w:t>.</w:t>
      </w:r>
    </w:p>
    <w:p w14:paraId="50DF589B" w14:textId="65E9C258" w:rsidR="00FF24CF" w:rsidRDefault="002E6E0D" w:rsidP="00FF24CF">
      <w:pPr>
        <w:ind w:left="567" w:firstLine="0"/>
      </w:pPr>
      <w:r>
        <w:t xml:space="preserve">- </w:t>
      </w:r>
      <w:r w:rsidR="00FF24CF">
        <w:t>Liên hệ với Lãnh sự quán Việt Nam tại nước đó</w:t>
      </w:r>
      <w:r>
        <w:t>.</w:t>
      </w:r>
    </w:p>
    <w:p w14:paraId="23570961" w14:textId="228C17BC" w:rsidR="00FF24CF" w:rsidRDefault="002E6E0D" w:rsidP="00FF24CF">
      <w:pPr>
        <w:ind w:left="567" w:firstLine="0"/>
      </w:pPr>
      <w:r>
        <w:t xml:space="preserve">- </w:t>
      </w:r>
      <w:r w:rsidR="00FF24CF">
        <w:t>Chuẩn bị trở về Việt Nam theo chuyến bay sớm nhất</w:t>
      </w:r>
      <w:r>
        <w:t>.</w:t>
      </w:r>
    </w:p>
    <w:p w14:paraId="5D0F8443" w14:textId="410DC47B" w:rsidR="00FF24CF" w:rsidRDefault="002E6E0D" w:rsidP="00FF24CF">
      <w:pPr>
        <w:ind w:left="567" w:firstLine="0"/>
      </w:pPr>
      <w:r>
        <w:t xml:space="preserve">- </w:t>
      </w:r>
      <w:r w:rsidR="00FF24CF">
        <w:t>Ghi nhận vào hồ sơ cá nhân, ảnh hưởng đến lần xin visa sau</w:t>
      </w:r>
      <w:r>
        <w:t>.</w:t>
      </w:r>
    </w:p>
    <w:p w14:paraId="3751D6C2" w14:textId="63194E14" w:rsidR="00FF24CF" w:rsidRPr="00C432F4" w:rsidRDefault="002E6E0D" w:rsidP="00FF24CF">
      <w:pPr>
        <w:ind w:left="567" w:firstLine="0"/>
        <w:rPr>
          <w:b/>
          <w:bCs/>
        </w:rPr>
      </w:pPr>
      <w:r w:rsidRPr="00C432F4">
        <w:rPr>
          <w:b/>
          <w:bCs/>
        </w:rPr>
        <w:t xml:space="preserve">3. </w:t>
      </w:r>
      <w:r w:rsidR="00FF24CF" w:rsidRPr="00C432F4">
        <w:rPr>
          <w:b/>
          <w:bCs/>
        </w:rPr>
        <w:t>Các lý do thường gặp:</w:t>
      </w:r>
    </w:p>
    <w:p w14:paraId="59A890D7" w14:textId="171A080F" w:rsidR="00FF24CF" w:rsidRDefault="002E6E0D" w:rsidP="00FF24CF">
      <w:pPr>
        <w:ind w:left="567" w:firstLine="0"/>
      </w:pPr>
      <w:r>
        <w:t xml:space="preserve">- </w:t>
      </w:r>
      <w:r w:rsidR="00FF24CF">
        <w:t>Hồ sơ không đầy đủ, không chính xác</w:t>
      </w:r>
      <w:r>
        <w:t>.</w:t>
      </w:r>
    </w:p>
    <w:p w14:paraId="32C96312" w14:textId="5CB3F23A" w:rsidR="00FF24CF" w:rsidRDefault="002E6E0D" w:rsidP="00FF24CF">
      <w:pPr>
        <w:ind w:left="567" w:firstLine="0"/>
      </w:pPr>
      <w:r>
        <w:t xml:space="preserve">- </w:t>
      </w:r>
      <w:r w:rsidR="00FF24CF">
        <w:t>Nghi ngờ mục đích nhập cảnh</w:t>
      </w:r>
      <w:r>
        <w:t>.</w:t>
      </w:r>
    </w:p>
    <w:p w14:paraId="2759CE4E" w14:textId="77777777" w:rsidR="00A66D7B" w:rsidRDefault="00A66D7B" w:rsidP="00FF24CF">
      <w:pPr>
        <w:ind w:left="567" w:firstLine="0"/>
      </w:pPr>
    </w:p>
    <w:p w14:paraId="26F0523E" w14:textId="114F3967" w:rsidR="00FF24CF" w:rsidRDefault="00FF24CF" w:rsidP="00FF24CF">
      <w:pPr>
        <w:ind w:left="567" w:firstLine="0"/>
      </w:pPr>
      <w:r>
        <w:t>Tiền sử vi phạm pháp luật</w:t>
      </w:r>
    </w:p>
    <w:p w14:paraId="1881A4FF" w14:textId="77777777" w:rsidR="00FF24CF" w:rsidRDefault="00FF24CF" w:rsidP="00FF24CF">
      <w:pPr>
        <w:ind w:left="567" w:firstLine="0"/>
      </w:pPr>
      <w:r>
        <w:t>Lưu ý: Việc bị từ chối có thể ảnh hưởng đến các lần xin visa sau, nên chuẩn bị kỹ càng.</w:t>
      </w:r>
    </w:p>
    <w:p w14:paraId="40A381B6" w14:textId="77777777" w:rsidR="00FF24CF" w:rsidRDefault="00FF24CF" w:rsidP="00FF24CF">
      <w:pPr>
        <w:ind w:left="567" w:firstLine="0"/>
      </w:pPr>
    </w:p>
    <w:p w14:paraId="5BB3E9FF" w14:textId="77777777" w:rsidR="00FF24CF" w:rsidRDefault="00FF24CF" w:rsidP="00FF24CF">
      <w:pPr>
        <w:ind w:left="567" w:firstLine="0"/>
        <w:rPr>
          <w:b/>
          <w:bCs/>
        </w:rPr>
      </w:pPr>
      <w:r>
        <w:rPr>
          <w:b/>
          <w:bCs/>
        </w:rPr>
        <w:lastRenderedPageBreak/>
        <w:t>Hỏi: Thủ tục khi hộ chiếu bị mất ở nước ngoài?</w:t>
      </w:r>
    </w:p>
    <w:p w14:paraId="2024D566" w14:textId="77777777" w:rsidR="00FF24CF" w:rsidRDefault="00FF24CF" w:rsidP="00FF24CF">
      <w:pPr>
        <w:ind w:left="567" w:firstLine="0"/>
      </w:pPr>
      <w:r>
        <w:rPr>
          <w:b/>
          <w:bCs/>
        </w:rPr>
        <w:t>Đáp:</w:t>
      </w:r>
      <w:r>
        <w:t xml:space="preserve"> Xử lý khi mất hộ chiếu ở nước ngoài:</w:t>
      </w:r>
    </w:p>
    <w:p w14:paraId="401B63E6" w14:textId="5330411E" w:rsidR="00FF24CF" w:rsidRDefault="00A66D7B" w:rsidP="00FF24CF">
      <w:pPr>
        <w:ind w:left="567" w:firstLine="0"/>
      </w:pPr>
      <w:r>
        <w:t xml:space="preserve">1. </w:t>
      </w:r>
      <w:r w:rsidR="00FF24CF">
        <w:t>Các bước cần làm ngay:</w:t>
      </w:r>
    </w:p>
    <w:p w14:paraId="6D378D5C" w14:textId="7D3F046C" w:rsidR="00FF24CF" w:rsidRDefault="00FF24CF" w:rsidP="00FF24CF">
      <w:pPr>
        <w:ind w:left="567" w:firstLine="0"/>
      </w:pPr>
      <w:r>
        <w:t>Liên hệ với Lãnh sự quán Việt Nam gần nhất</w:t>
      </w:r>
    </w:p>
    <w:p w14:paraId="75998BFB" w14:textId="765A5BBE" w:rsidR="00A66D7B" w:rsidRDefault="00A66D7B" w:rsidP="00FF24CF">
      <w:pPr>
        <w:ind w:left="567" w:firstLine="0"/>
      </w:pPr>
      <w:r>
        <w:t>Thông báo cho cơ quan chức năng gần nhất</w:t>
      </w:r>
    </w:p>
    <w:p w14:paraId="61BAA4E9" w14:textId="280EECE3" w:rsidR="00FF24CF" w:rsidRDefault="00A66D7B" w:rsidP="00FF24CF">
      <w:pPr>
        <w:ind w:left="567" w:firstLine="0"/>
      </w:pPr>
      <w:r>
        <w:t xml:space="preserve">2 </w:t>
      </w:r>
      <w:r w:rsidR="00FF24CF">
        <w:t>Chuẩn bị hồ sơ cần thiết</w:t>
      </w:r>
    </w:p>
    <w:p w14:paraId="5055569C" w14:textId="77777777" w:rsidR="00FF24CF" w:rsidRDefault="00FF24CF" w:rsidP="00FF24CF">
      <w:pPr>
        <w:ind w:left="567" w:firstLine="0"/>
      </w:pPr>
      <w:r>
        <w:t>Hồ sơ cần chuẩn bị:</w:t>
      </w:r>
    </w:p>
    <w:p w14:paraId="74E881F3" w14:textId="77777777" w:rsidR="00FF24CF" w:rsidRDefault="00FF24CF" w:rsidP="00FF24CF">
      <w:pPr>
        <w:ind w:left="567" w:firstLine="0"/>
      </w:pPr>
      <w:r>
        <w:t>Đơn báo mất hộ chiếu</w:t>
      </w:r>
    </w:p>
    <w:p w14:paraId="16CE3AF8" w14:textId="77777777" w:rsidR="00FF24CF" w:rsidRDefault="00FF24CF" w:rsidP="00FF24CF">
      <w:pPr>
        <w:ind w:left="567" w:firstLine="0"/>
      </w:pPr>
      <w:r>
        <w:t>Giấy báo mất của cảnh sát địa phương</w:t>
      </w:r>
    </w:p>
    <w:p w14:paraId="00B900F5" w14:textId="77777777" w:rsidR="00FF24CF" w:rsidRDefault="00FF24CF" w:rsidP="00FF24CF">
      <w:pPr>
        <w:ind w:left="567" w:firstLine="0"/>
      </w:pPr>
      <w:r>
        <w:t>Bản sao CMND/CCCD (nếu có)</w:t>
      </w:r>
    </w:p>
    <w:p w14:paraId="546667B5" w14:textId="77777777" w:rsidR="00FF24CF" w:rsidRDefault="00FF24CF" w:rsidP="00FF24CF">
      <w:pPr>
        <w:ind w:left="567" w:firstLine="0"/>
      </w:pPr>
      <w:r>
        <w:t>Ảnh 4x6cm (02 tấm)</w:t>
      </w:r>
    </w:p>
    <w:p w14:paraId="77A56723" w14:textId="77777777" w:rsidR="00FF24CF" w:rsidRDefault="00FF24CF" w:rsidP="00FF24CF">
      <w:pPr>
        <w:ind w:left="567" w:firstLine="0"/>
      </w:pPr>
      <w:r>
        <w:t>Giấy tờ chứng minh nhập cảnh hợp pháp</w:t>
      </w:r>
    </w:p>
    <w:p w14:paraId="1F72B3F6" w14:textId="77777777" w:rsidR="00FF24CF" w:rsidRDefault="00FF24CF" w:rsidP="00FF24CF">
      <w:pPr>
        <w:ind w:left="567" w:firstLine="0"/>
      </w:pPr>
      <w:r>
        <w:t>Thủ tục tại Lãnh sự quán:</w:t>
      </w:r>
    </w:p>
    <w:p w14:paraId="0E6E9CCB" w14:textId="77777777" w:rsidR="00FF24CF" w:rsidRDefault="00FF24CF" w:rsidP="00FF24CF">
      <w:pPr>
        <w:ind w:left="567" w:firstLine="0"/>
      </w:pPr>
      <w:r>
        <w:t>Điền đơn xin cấp giấy thông hành</w:t>
      </w:r>
    </w:p>
    <w:p w14:paraId="4481C29B" w14:textId="77777777" w:rsidR="00FF24CF" w:rsidRDefault="00FF24CF" w:rsidP="00FF24CF">
      <w:pPr>
        <w:ind w:left="567" w:firstLine="0"/>
      </w:pPr>
      <w:r>
        <w:t>Nộp hồ sơ và thanh toán lệ phí</w:t>
      </w:r>
    </w:p>
    <w:p w14:paraId="07E8DF0E" w14:textId="77777777" w:rsidR="00FF24CF" w:rsidRDefault="00FF24CF" w:rsidP="00FF24CF">
      <w:pPr>
        <w:ind w:left="567" w:firstLine="0"/>
      </w:pPr>
      <w:r>
        <w:t>Lưu ý: Giấy thông hành chỉ để về nước, khi về Việt Nam cần làm lại hộ chiếu mới.</w:t>
      </w:r>
    </w:p>
    <w:p w14:paraId="33B2F534" w14:textId="6A2074D4" w:rsidR="00EA611E" w:rsidRDefault="00EA611E" w:rsidP="008764FE">
      <w:pPr>
        <w:ind w:left="567" w:firstLine="0"/>
      </w:pPr>
    </w:p>
    <w:p w14:paraId="0E8A0749"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Tôi muốn làm hộ chiếu, tôi phải liên hệ đơn vị nào?</w:t>
      </w:r>
    </w:p>
    <w:p w14:paraId="60462FD1"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Đơn vị tiếp nhận hồ sơ:</w:t>
      </w:r>
    </w:p>
    <w:p w14:paraId="7FA55CE2" w14:textId="77777777" w:rsidR="00286B8C" w:rsidRPr="00286B8C" w:rsidRDefault="00286B8C" w:rsidP="00286B8C">
      <w:pPr>
        <w:numPr>
          <w:ilvl w:val="0"/>
          <w:numId w:val="1"/>
        </w:numPr>
        <w:spacing w:before="100" w:beforeAutospacing="1" w:after="100" w:afterAutospacing="1" w:line="240" w:lineRule="auto"/>
        <w:rPr>
          <w:rFonts w:eastAsia="Times New Roman"/>
          <w:sz w:val="24"/>
          <w:szCs w:val="24"/>
        </w:rPr>
      </w:pPr>
      <w:r w:rsidRPr="00286B8C">
        <w:rPr>
          <w:rFonts w:eastAsia="Times New Roman"/>
          <w:b/>
          <w:bCs/>
          <w:sz w:val="24"/>
          <w:szCs w:val="24"/>
        </w:rPr>
        <w:t>Cơ quan có thẩm quyền:</w:t>
      </w:r>
      <w:r w:rsidRPr="00286B8C">
        <w:rPr>
          <w:rFonts w:eastAsia="Times New Roman"/>
          <w:sz w:val="24"/>
          <w:szCs w:val="24"/>
        </w:rPr>
        <w:t xml:space="preserve"> Phòng Quản lý xuất nhập cảnh Công an tỉnh/thành phố</w:t>
      </w:r>
    </w:p>
    <w:p w14:paraId="05E942E4" w14:textId="77777777" w:rsidR="00286B8C" w:rsidRPr="00286B8C" w:rsidRDefault="00286B8C" w:rsidP="00286B8C">
      <w:pPr>
        <w:numPr>
          <w:ilvl w:val="0"/>
          <w:numId w:val="1"/>
        </w:numPr>
        <w:spacing w:before="100" w:beforeAutospacing="1" w:after="100" w:afterAutospacing="1" w:line="240" w:lineRule="auto"/>
        <w:rPr>
          <w:rFonts w:eastAsia="Times New Roman"/>
          <w:sz w:val="24"/>
          <w:szCs w:val="24"/>
        </w:rPr>
      </w:pPr>
      <w:r w:rsidRPr="00286B8C">
        <w:rPr>
          <w:rFonts w:eastAsia="Times New Roman"/>
          <w:b/>
          <w:bCs/>
          <w:sz w:val="24"/>
          <w:szCs w:val="24"/>
        </w:rPr>
        <w:t>Nguyên tắc:</w:t>
      </w:r>
      <w:r w:rsidRPr="00286B8C">
        <w:rPr>
          <w:rFonts w:eastAsia="Times New Roman"/>
          <w:sz w:val="24"/>
          <w:szCs w:val="24"/>
        </w:rPr>
        <w:t xml:space="preserve"> Nộp hồ sơ tại nơi đăng ký thường trú hoặc tạm trú</w:t>
      </w:r>
    </w:p>
    <w:p w14:paraId="60B7D0CF" w14:textId="77777777" w:rsidR="00286B8C" w:rsidRPr="00286B8C" w:rsidRDefault="00286B8C" w:rsidP="00286B8C">
      <w:pPr>
        <w:numPr>
          <w:ilvl w:val="0"/>
          <w:numId w:val="1"/>
        </w:numPr>
        <w:spacing w:before="100" w:beforeAutospacing="1" w:after="100" w:afterAutospacing="1" w:line="240" w:lineRule="auto"/>
        <w:rPr>
          <w:rFonts w:eastAsia="Times New Roman"/>
          <w:sz w:val="24"/>
          <w:szCs w:val="24"/>
        </w:rPr>
      </w:pPr>
      <w:r w:rsidRPr="00286B8C">
        <w:rPr>
          <w:rFonts w:eastAsia="Times New Roman"/>
          <w:b/>
          <w:bCs/>
          <w:sz w:val="24"/>
          <w:szCs w:val="24"/>
        </w:rPr>
        <w:t>Giờ làm việc:</w:t>
      </w:r>
      <w:r w:rsidRPr="00286B8C">
        <w:rPr>
          <w:rFonts w:eastAsia="Times New Roman"/>
          <w:sz w:val="24"/>
          <w:szCs w:val="24"/>
        </w:rPr>
        <w:t xml:space="preserve"> Thứ 2 đến thứ 6, từ 7h30-11h30 và 13h30-17h00</w:t>
      </w:r>
    </w:p>
    <w:p w14:paraId="06D286F2"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15 Luật Xuất cảnh, nhập cảnh 2019; Thông tư 31/2023/TT-BCA.</w:t>
      </w:r>
    </w:p>
    <w:p w14:paraId="558F9B0C" w14:textId="27CB7771" w:rsidR="00286B8C" w:rsidRPr="00286B8C" w:rsidRDefault="00286B8C" w:rsidP="00286B8C">
      <w:pPr>
        <w:spacing w:after="0" w:line="240" w:lineRule="auto"/>
        <w:ind w:firstLine="0"/>
        <w:rPr>
          <w:rFonts w:eastAsia="Times New Roman"/>
          <w:sz w:val="24"/>
          <w:szCs w:val="24"/>
        </w:rPr>
      </w:pPr>
    </w:p>
    <w:p w14:paraId="013C10DA"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Địa chỉ cụ thể của cơ quan tiếp nhận hồ sơ hộ chiếu ở đâu?</w:t>
      </w:r>
    </w:p>
    <w:p w14:paraId="785F277A"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Địa chỉ các cơ quan tiếp nhận:</w:t>
      </w:r>
    </w:p>
    <w:p w14:paraId="757A5A92" w14:textId="77777777" w:rsidR="00286B8C" w:rsidRPr="00286B8C" w:rsidRDefault="00286B8C" w:rsidP="00286B8C">
      <w:pPr>
        <w:numPr>
          <w:ilvl w:val="0"/>
          <w:numId w:val="2"/>
        </w:numPr>
        <w:spacing w:before="100" w:beforeAutospacing="1" w:after="100" w:afterAutospacing="1" w:line="240" w:lineRule="auto"/>
        <w:rPr>
          <w:rFonts w:eastAsia="Times New Roman"/>
          <w:sz w:val="24"/>
          <w:szCs w:val="24"/>
        </w:rPr>
      </w:pPr>
      <w:r w:rsidRPr="00286B8C">
        <w:rPr>
          <w:rFonts w:eastAsia="Times New Roman"/>
          <w:b/>
          <w:bCs/>
          <w:sz w:val="24"/>
          <w:szCs w:val="24"/>
        </w:rPr>
        <w:t>Tại Hà Nội:</w:t>
      </w:r>
      <w:r w:rsidRPr="00286B8C">
        <w:rPr>
          <w:rFonts w:eastAsia="Times New Roman"/>
          <w:sz w:val="24"/>
          <w:szCs w:val="24"/>
        </w:rPr>
        <w:t xml:space="preserve"> Phòng Quản lý xuất nhập cảnh Công an thành phố Hà Nội</w:t>
      </w:r>
    </w:p>
    <w:p w14:paraId="71F183F4" w14:textId="77777777" w:rsidR="00286B8C" w:rsidRPr="00286B8C" w:rsidRDefault="00286B8C" w:rsidP="00286B8C">
      <w:pPr>
        <w:numPr>
          <w:ilvl w:val="0"/>
          <w:numId w:val="2"/>
        </w:numPr>
        <w:spacing w:before="100" w:beforeAutospacing="1" w:after="100" w:afterAutospacing="1" w:line="240" w:lineRule="auto"/>
        <w:rPr>
          <w:rFonts w:eastAsia="Times New Roman"/>
          <w:sz w:val="24"/>
          <w:szCs w:val="24"/>
        </w:rPr>
      </w:pPr>
      <w:r w:rsidRPr="00286B8C">
        <w:rPr>
          <w:rFonts w:eastAsia="Times New Roman"/>
          <w:b/>
          <w:bCs/>
          <w:sz w:val="24"/>
          <w:szCs w:val="24"/>
        </w:rPr>
        <w:t>Tại TP.HCM:</w:t>
      </w:r>
      <w:r w:rsidRPr="00286B8C">
        <w:rPr>
          <w:rFonts w:eastAsia="Times New Roman"/>
          <w:sz w:val="24"/>
          <w:szCs w:val="24"/>
        </w:rPr>
        <w:t xml:space="preserve"> Phòng Quản lý xuất nhập cảnh Công an thành phố Hồ Chí Minh</w:t>
      </w:r>
    </w:p>
    <w:p w14:paraId="59601DA7" w14:textId="77777777" w:rsidR="00286B8C" w:rsidRPr="00286B8C" w:rsidRDefault="00286B8C" w:rsidP="00286B8C">
      <w:pPr>
        <w:numPr>
          <w:ilvl w:val="0"/>
          <w:numId w:val="2"/>
        </w:numPr>
        <w:spacing w:before="100" w:beforeAutospacing="1" w:after="100" w:afterAutospacing="1" w:line="240" w:lineRule="auto"/>
        <w:rPr>
          <w:rFonts w:eastAsia="Times New Roman"/>
          <w:sz w:val="24"/>
          <w:szCs w:val="24"/>
        </w:rPr>
      </w:pPr>
      <w:r w:rsidRPr="00286B8C">
        <w:rPr>
          <w:rFonts w:eastAsia="Times New Roman"/>
          <w:b/>
          <w:bCs/>
          <w:sz w:val="24"/>
          <w:szCs w:val="24"/>
        </w:rPr>
        <w:t>Tại các tỉnh/thành khác:</w:t>
      </w:r>
      <w:r w:rsidRPr="00286B8C">
        <w:rPr>
          <w:rFonts w:eastAsia="Times New Roman"/>
          <w:sz w:val="24"/>
          <w:szCs w:val="24"/>
        </w:rPr>
        <w:t xml:space="preserve"> Phòng Quản lý xuất nhập cảnh Công an tỉnh/thành phố tương ứng</w:t>
      </w:r>
    </w:p>
    <w:p w14:paraId="575E6CCE" w14:textId="77777777" w:rsidR="00286B8C" w:rsidRPr="00286B8C" w:rsidRDefault="00286B8C" w:rsidP="00286B8C">
      <w:pPr>
        <w:numPr>
          <w:ilvl w:val="0"/>
          <w:numId w:val="2"/>
        </w:numPr>
        <w:spacing w:before="100" w:beforeAutospacing="1" w:after="100" w:afterAutospacing="1" w:line="240" w:lineRule="auto"/>
        <w:rPr>
          <w:rFonts w:eastAsia="Times New Roman"/>
          <w:sz w:val="24"/>
          <w:szCs w:val="24"/>
        </w:rPr>
      </w:pPr>
      <w:r w:rsidRPr="00286B8C">
        <w:rPr>
          <w:rFonts w:eastAsia="Times New Roman"/>
          <w:b/>
          <w:bCs/>
          <w:sz w:val="24"/>
          <w:szCs w:val="24"/>
        </w:rPr>
        <w:t>Cách tra cứu:</w:t>
      </w:r>
      <w:r w:rsidRPr="00286B8C">
        <w:rPr>
          <w:rFonts w:eastAsia="Times New Roman"/>
          <w:sz w:val="24"/>
          <w:szCs w:val="24"/>
        </w:rPr>
        <w:t xml:space="preserve"> Liên hệ tổng đài 113 hoặc truy cập website Công an tỉnh/thành phố để biết địa chỉ chính xác</w:t>
      </w:r>
    </w:p>
    <w:p w14:paraId="5C80EC35" w14:textId="77777777" w:rsidR="00286B8C" w:rsidRPr="00286B8C" w:rsidRDefault="00286B8C" w:rsidP="00286B8C">
      <w:pPr>
        <w:numPr>
          <w:ilvl w:val="0"/>
          <w:numId w:val="2"/>
        </w:numPr>
        <w:spacing w:before="100" w:beforeAutospacing="1" w:after="100" w:afterAutospacing="1" w:line="240" w:lineRule="auto"/>
        <w:rPr>
          <w:rFonts w:eastAsia="Times New Roman"/>
          <w:sz w:val="24"/>
          <w:szCs w:val="24"/>
        </w:rPr>
      </w:pPr>
      <w:r w:rsidRPr="00286B8C">
        <w:rPr>
          <w:rFonts w:eastAsia="Times New Roman"/>
          <w:b/>
          <w:bCs/>
          <w:sz w:val="24"/>
          <w:szCs w:val="24"/>
        </w:rPr>
        <w:t>Lưu ý:</w:t>
      </w:r>
      <w:r w:rsidRPr="00286B8C">
        <w:rPr>
          <w:rFonts w:eastAsia="Times New Roman"/>
          <w:sz w:val="24"/>
          <w:szCs w:val="24"/>
        </w:rPr>
        <w:t xml:space="preserve"> Chỉ tiếp nhận tại cấp tỉnh/thành phố, không phân cấp xuống quận/huyện</w:t>
      </w:r>
    </w:p>
    <w:p w14:paraId="58F29122"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lastRenderedPageBreak/>
        <w:t>Căn cứ pháp lý:</w:t>
      </w:r>
      <w:r w:rsidRPr="00286B8C">
        <w:rPr>
          <w:rFonts w:eastAsia="Times New Roman"/>
          <w:sz w:val="24"/>
          <w:szCs w:val="24"/>
        </w:rPr>
        <w:t xml:space="preserve"> Thông tư 31/2023/TT-BCA.</w:t>
      </w:r>
    </w:p>
    <w:p w14:paraId="6CB6A40F" w14:textId="43B1E77E" w:rsidR="00286B8C" w:rsidRPr="00286B8C" w:rsidRDefault="00286B8C" w:rsidP="00286B8C">
      <w:pPr>
        <w:spacing w:after="0" w:line="240" w:lineRule="auto"/>
        <w:ind w:firstLine="0"/>
        <w:rPr>
          <w:rFonts w:eastAsia="Times New Roman"/>
          <w:sz w:val="24"/>
          <w:szCs w:val="24"/>
        </w:rPr>
      </w:pPr>
    </w:p>
    <w:p w14:paraId="35C0C411" w14:textId="19901379" w:rsidR="00286B8C" w:rsidRPr="00330CB8" w:rsidRDefault="00286B8C" w:rsidP="00286B8C">
      <w:pPr>
        <w:spacing w:before="100" w:beforeAutospacing="1" w:after="100" w:afterAutospacing="1" w:line="240" w:lineRule="auto"/>
        <w:ind w:firstLine="0"/>
        <w:outlineLvl w:val="1"/>
        <w:rPr>
          <w:rFonts w:eastAsia="Times New Roman"/>
          <w:b/>
          <w:bCs/>
        </w:rPr>
      </w:pPr>
      <w:r w:rsidRPr="00330CB8">
        <w:rPr>
          <w:rFonts w:eastAsia="Times New Roman"/>
          <w:b/>
          <w:bCs/>
        </w:rPr>
        <w:t xml:space="preserve">Hỏi: </w:t>
      </w:r>
      <w:r w:rsidR="00330CB8" w:rsidRPr="00330CB8">
        <w:rPr>
          <w:rFonts w:ascii="Arial" w:hAnsi="Arial" w:cs="Arial"/>
          <w:shd w:val="clear" w:color="auto" w:fill="FFFFFF"/>
        </w:rPr>
        <w:t>Tôi muốn đi nước ngoài thì liên hệ ai</w:t>
      </w:r>
      <w:r w:rsidRPr="00330CB8">
        <w:rPr>
          <w:rFonts w:eastAsia="Times New Roman"/>
          <w:b/>
          <w:bCs/>
        </w:rPr>
        <w:t>?</w:t>
      </w:r>
    </w:p>
    <w:p w14:paraId="3F2E9A51"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Các cơ quan/tổ chức có thể liên hệ:</w:t>
      </w:r>
    </w:p>
    <w:p w14:paraId="79E2DC9B"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Về thủ tục hộ chiếu:</w:t>
      </w:r>
    </w:p>
    <w:p w14:paraId="0F361595" w14:textId="77777777" w:rsidR="00286B8C" w:rsidRPr="00286B8C" w:rsidRDefault="00286B8C" w:rsidP="00286B8C">
      <w:pPr>
        <w:numPr>
          <w:ilvl w:val="0"/>
          <w:numId w:val="3"/>
        </w:numPr>
        <w:spacing w:before="100" w:beforeAutospacing="1" w:after="100" w:afterAutospacing="1" w:line="240" w:lineRule="auto"/>
        <w:rPr>
          <w:rFonts w:eastAsia="Times New Roman"/>
          <w:sz w:val="24"/>
          <w:szCs w:val="24"/>
        </w:rPr>
      </w:pPr>
      <w:r w:rsidRPr="00286B8C">
        <w:rPr>
          <w:rFonts w:eastAsia="Times New Roman"/>
          <w:b/>
          <w:bCs/>
          <w:sz w:val="24"/>
          <w:szCs w:val="24"/>
        </w:rPr>
        <w:t>Phòng Quản lý xuất nhập cảnh</w:t>
      </w:r>
      <w:r w:rsidRPr="00286B8C">
        <w:rPr>
          <w:rFonts w:eastAsia="Times New Roman"/>
          <w:sz w:val="24"/>
          <w:szCs w:val="24"/>
        </w:rPr>
        <w:t xml:space="preserve"> Công an tỉnh/thành phố (tư vấn miễn phí)</w:t>
      </w:r>
    </w:p>
    <w:p w14:paraId="28E69E91" w14:textId="77777777" w:rsidR="00286B8C" w:rsidRPr="00286B8C" w:rsidRDefault="00286B8C" w:rsidP="00286B8C">
      <w:pPr>
        <w:numPr>
          <w:ilvl w:val="0"/>
          <w:numId w:val="3"/>
        </w:numPr>
        <w:spacing w:before="100" w:beforeAutospacing="1" w:after="100" w:afterAutospacing="1" w:line="240" w:lineRule="auto"/>
        <w:rPr>
          <w:rFonts w:eastAsia="Times New Roman"/>
          <w:sz w:val="24"/>
          <w:szCs w:val="24"/>
        </w:rPr>
      </w:pPr>
      <w:r w:rsidRPr="00286B8C">
        <w:rPr>
          <w:rFonts w:eastAsia="Times New Roman"/>
          <w:b/>
          <w:bCs/>
          <w:sz w:val="24"/>
          <w:szCs w:val="24"/>
        </w:rPr>
        <w:t>Tổng đài 113</w:t>
      </w:r>
      <w:r w:rsidRPr="00286B8C">
        <w:rPr>
          <w:rFonts w:eastAsia="Times New Roman"/>
          <w:sz w:val="24"/>
          <w:szCs w:val="24"/>
        </w:rPr>
        <w:t xml:space="preserve"> của Bộ Công an</w:t>
      </w:r>
    </w:p>
    <w:p w14:paraId="325DE550" w14:textId="77777777" w:rsidR="00286B8C" w:rsidRPr="00286B8C" w:rsidRDefault="00286B8C" w:rsidP="00286B8C">
      <w:pPr>
        <w:numPr>
          <w:ilvl w:val="0"/>
          <w:numId w:val="3"/>
        </w:numPr>
        <w:spacing w:before="100" w:beforeAutospacing="1" w:after="100" w:afterAutospacing="1" w:line="240" w:lineRule="auto"/>
        <w:rPr>
          <w:rFonts w:eastAsia="Times New Roman"/>
          <w:sz w:val="24"/>
          <w:szCs w:val="24"/>
        </w:rPr>
      </w:pPr>
      <w:r w:rsidRPr="00286B8C">
        <w:rPr>
          <w:rFonts w:eastAsia="Times New Roman"/>
          <w:b/>
          <w:bCs/>
          <w:sz w:val="24"/>
          <w:szCs w:val="24"/>
        </w:rPr>
        <w:t>Website:</w:t>
      </w:r>
      <w:r w:rsidRPr="00286B8C">
        <w:rPr>
          <w:rFonts w:eastAsia="Times New Roman"/>
          <w:sz w:val="24"/>
          <w:szCs w:val="24"/>
        </w:rPr>
        <w:t xml:space="preserve"> dichvucong.bocongan.gov.vn</w:t>
      </w:r>
    </w:p>
    <w:p w14:paraId="5732F039"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Về thủ tục visa:</w:t>
      </w:r>
    </w:p>
    <w:p w14:paraId="5836A375" w14:textId="77777777" w:rsidR="00286B8C" w:rsidRPr="00286B8C" w:rsidRDefault="00286B8C" w:rsidP="00286B8C">
      <w:pPr>
        <w:numPr>
          <w:ilvl w:val="0"/>
          <w:numId w:val="4"/>
        </w:numPr>
        <w:spacing w:before="100" w:beforeAutospacing="1" w:after="100" w:afterAutospacing="1" w:line="240" w:lineRule="auto"/>
        <w:rPr>
          <w:rFonts w:eastAsia="Times New Roman"/>
          <w:sz w:val="24"/>
          <w:szCs w:val="24"/>
        </w:rPr>
      </w:pPr>
      <w:r w:rsidRPr="00286B8C">
        <w:rPr>
          <w:rFonts w:eastAsia="Times New Roman"/>
          <w:b/>
          <w:bCs/>
          <w:sz w:val="24"/>
          <w:szCs w:val="24"/>
        </w:rPr>
        <w:t>Lãnh sự quán/Đại sứ quán</w:t>
      </w:r>
      <w:r w:rsidRPr="00286B8C">
        <w:rPr>
          <w:rFonts w:eastAsia="Times New Roman"/>
          <w:sz w:val="24"/>
          <w:szCs w:val="24"/>
        </w:rPr>
        <w:t xml:space="preserve"> nước bạn muốn đến tại Việt Nam</w:t>
      </w:r>
    </w:p>
    <w:p w14:paraId="432996CC" w14:textId="77777777" w:rsidR="00286B8C" w:rsidRPr="00286B8C" w:rsidRDefault="00286B8C" w:rsidP="00286B8C">
      <w:pPr>
        <w:numPr>
          <w:ilvl w:val="0"/>
          <w:numId w:val="4"/>
        </w:numPr>
        <w:spacing w:before="100" w:beforeAutospacing="1" w:after="100" w:afterAutospacing="1" w:line="240" w:lineRule="auto"/>
        <w:rPr>
          <w:rFonts w:eastAsia="Times New Roman"/>
          <w:sz w:val="24"/>
          <w:szCs w:val="24"/>
        </w:rPr>
      </w:pPr>
      <w:r w:rsidRPr="00286B8C">
        <w:rPr>
          <w:rFonts w:eastAsia="Times New Roman"/>
          <w:b/>
          <w:bCs/>
          <w:sz w:val="24"/>
          <w:szCs w:val="24"/>
        </w:rPr>
        <w:t>Website chính thức</w:t>
      </w:r>
      <w:r w:rsidRPr="00286B8C">
        <w:rPr>
          <w:rFonts w:eastAsia="Times New Roman"/>
          <w:sz w:val="24"/>
          <w:szCs w:val="24"/>
        </w:rPr>
        <w:t xml:space="preserve"> của Bộ Ngoại giao các nước</w:t>
      </w:r>
    </w:p>
    <w:p w14:paraId="2D8ADB0A" w14:textId="77777777" w:rsidR="00286B8C" w:rsidRPr="00286B8C" w:rsidRDefault="00286B8C" w:rsidP="00286B8C">
      <w:pPr>
        <w:numPr>
          <w:ilvl w:val="0"/>
          <w:numId w:val="4"/>
        </w:numPr>
        <w:spacing w:before="100" w:beforeAutospacing="1" w:after="100" w:afterAutospacing="1" w:line="240" w:lineRule="auto"/>
        <w:rPr>
          <w:rFonts w:eastAsia="Times New Roman"/>
          <w:sz w:val="24"/>
          <w:szCs w:val="24"/>
        </w:rPr>
      </w:pPr>
      <w:r w:rsidRPr="00286B8C">
        <w:rPr>
          <w:rFonts w:eastAsia="Times New Roman"/>
          <w:b/>
          <w:bCs/>
          <w:sz w:val="24"/>
          <w:szCs w:val="24"/>
        </w:rPr>
        <w:t>Trung tâm tiếp nhận hồ sơ visa</w:t>
      </w:r>
      <w:r w:rsidRPr="00286B8C">
        <w:rPr>
          <w:rFonts w:eastAsia="Times New Roman"/>
          <w:sz w:val="24"/>
          <w:szCs w:val="24"/>
        </w:rPr>
        <w:t xml:space="preserve"> (VFS Global, VAS) nếu có</w:t>
      </w:r>
    </w:p>
    <w:p w14:paraId="4301DAAF"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Về thông tin du lịch:</w:t>
      </w:r>
    </w:p>
    <w:p w14:paraId="392F536D" w14:textId="6D66D224" w:rsidR="00286B8C" w:rsidRPr="00286B8C" w:rsidRDefault="00286B8C" w:rsidP="00286B8C">
      <w:pPr>
        <w:numPr>
          <w:ilvl w:val="0"/>
          <w:numId w:val="5"/>
        </w:numPr>
        <w:spacing w:before="100" w:beforeAutospacing="1" w:after="100" w:afterAutospacing="1" w:line="240" w:lineRule="auto"/>
        <w:rPr>
          <w:rFonts w:eastAsia="Times New Roman"/>
          <w:sz w:val="24"/>
          <w:szCs w:val="24"/>
        </w:rPr>
      </w:pPr>
      <w:r w:rsidRPr="00286B8C">
        <w:rPr>
          <w:rFonts w:eastAsia="Times New Roman"/>
          <w:b/>
          <w:bCs/>
          <w:sz w:val="24"/>
          <w:szCs w:val="24"/>
        </w:rPr>
        <w:t>Bộ Văn hóa, Thể thao và Du lịch</w:t>
      </w:r>
      <w:r w:rsidRPr="00286B8C">
        <w:rPr>
          <w:rFonts w:eastAsia="Times New Roman"/>
          <w:sz w:val="24"/>
          <w:szCs w:val="24"/>
        </w:rPr>
        <w:t xml:space="preserve"> </w:t>
      </w:r>
    </w:p>
    <w:p w14:paraId="67A04CFE" w14:textId="2D48E418" w:rsidR="00286B8C" w:rsidRPr="00286B8C" w:rsidRDefault="00286B8C" w:rsidP="00286B8C">
      <w:pPr>
        <w:numPr>
          <w:ilvl w:val="0"/>
          <w:numId w:val="5"/>
        </w:numPr>
        <w:spacing w:before="100" w:beforeAutospacing="1" w:after="100" w:afterAutospacing="1" w:line="240" w:lineRule="auto"/>
        <w:rPr>
          <w:rFonts w:eastAsia="Times New Roman"/>
          <w:sz w:val="24"/>
          <w:szCs w:val="24"/>
        </w:rPr>
      </w:pPr>
      <w:r w:rsidRPr="00286B8C">
        <w:rPr>
          <w:rFonts w:eastAsia="Times New Roman"/>
          <w:b/>
          <w:bCs/>
          <w:sz w:val="24"/>
          <w:szCs w:val="24"/>
        </w:rPr>
        <w:t>Các công ty du lịch có giấy phép</w:t>
      </w:r>
      <w:r w:rsidRPr="00286B8C">
        <w:rPr>
          <w:rFonts w:eastAsia="Times New Roman"/>
          <w:sz w:val="24"/>
          <w:szCs w:val="24"/>
        </w:rPr>
        <w:t xml:space="preserve"> </w:t>
      </w:r>
    </w:p>
    <w:p w14:paraId="0BB6A8A8" w14:textId="77777777" w:rsidR="00286B8C" w:rsidRPr="00286B8C" w:rsidRDefault="00286B8C" w:rsidP="00286B8C">
      <w:pPr>
        <w:numPr>
          <w:ilvl w:val="0"/>
          <w:numId w:val="5"/>
        </w:numPr>
        <w:spacing w:before="100" w:beforeAutospacing="1" w:after="100" w:afterAutospacing="1" w:line="240" w:lineRule="auto"/>
        <w:rPr>
          <w:rFonts w:eastAsia="Times New Roman"/>
          <w:sz w:val="24"/>
          <w:szCs w:val="24"/>
        </w:rPr>
      </w:pPr>
      <w:r w:rsidRPr="00286B8C">
        <w:rPr>
          <w:rFonts w:eastAsia="Times New Roman"/>
          <w:b/>
          <w:bCs/>
          <w:sz w:val="24"/>
          <w:szCs w:val="24"/>
        </w:rPr>
        <w:t>Website:</w:t>
      </w:r>
      <w:r w:rsidRPr="00286B8C">
        <w:rPr>
          <w:rFonts w:eastAsia="Times New Roman"/>
          <w:sz w:val="24"/>
          <w:szCs w:val="24"/>
        </w:rPr>
        <w:t xml:space="preserve"> vietnam.travel</w:t>
      </w:r>
    </w:p>
    <w:p w14:paraId="7970FC96"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Lưu ý:</w:t>
      </w:r>
      <w:r w:rsidRPr="00286B8C">
        <w:rPr>
          <w:rFonts w:eastAsia="Times New Roman"/>
          <w:sz w:val="24"/>
          <w:szCs w:val="24"/>
        </w:rPr>
        <w:t xml:space="preserve"> Nên ưu tiên liên hệ các cơ quan chính thức để có thông tin chính xác và tránh bị lừa đảo.</w:t>
      </w:r>
    </w:p>
    <w:p w14:paraId="7E96F23C" w14:textId="056E9845" w:rsidR="00286B8C" w:rsidRPr="00286B8C" w:rsidRDefault="00286B8C" w:rsidP="00286B8C">
      <w:pPr>
        <w:spacing w:after="0" w:line="240" w:lineRule="auto"/>
        <w:ind w:firstLine="0"/>
        <w:rPr>
          <w:rFonts w:eastAsia="Times New Roman"/>
          <w:sz w:val="24"/>
          <w:szCs w:val="24"/>
        </w:rPr>
      </w:pPr>
    </w:p>
    <w:p w14:paraId="7FD7EFCA"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Đơn vị nào có thẩm quyền cấp hộ chiếu cho công dân Việt Nam?</w:t>
      </w:r>
    </w:p>
    <w:p w14:paraId="1A170C4D"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Cơ quan có thẩm quyền cấp hộ chiếu:</w:t>
      </w:r>
    </w:p>
    <w:p w14:paraId="013F9974" w14:textId="77777777" w:rsidR="00286B8C" w:rsidRPr="00286B8C" w:rsidRDefault="00286B8C" w:rsidP="00286B8C">
      <w:pPr>
        <w:numPr>
          <w:ilvl w:val="0"/>
          <w:numId w:val="6"/>
        </w:numPr>
        <w:spacing w:before="100" w:beforeAutospacing="1" w:after="100" w:afterAutospacing="1" w:line="240" w:lineRule="auto"/>
        <w:rPr>
          <w:rFonts w:eastAsia="Times New Roman"/>
          <w:sz w:val="24"/>
          <w:szCs w:val="24"/>
        </w:rPr>
      </w:pPr>
      <w:r w:rsidRPr="00286B8C">
        <w:rPr>
          <w:rFonts w:eastAsia="Times New Roman"/>
          <w:b/>
          <w:bCs/>
          <w:sz w:val="24"/>
          <w:szCs w:val="24"/>
        </w:rPr>
        <w:t>Trong nước:</w:t>
      </w:r>
      <w:r w:rsidRPr="00286B8C">
        <w:rPr>
          <w:rFonts w:eastAsia="Times New Roman"/>
          <w:sz w:val="24"/>
          <w:szCs w:val="24"/>
        </w:rPr>
        <w:t xml:space="preserve"> Cục Quản lý xuất nhập cảnh và Phòng Quản lý xuất nhập cảnh Công an các tỉnh, thành phố</w:t>
      </w:r>
    </w:p>
    <w:p w14:paraId="7FEEA272" w14:textId="77777777" w:rsidR="00286B8C" w:rsidRPr="00286B8C" w:rsidRDefault="00286B8C" w:rsidP="00286B8C">
      <w:pPr>
        <w:numPr>
          <w:ilvl w:val="0"/>
          <w:numId w:val="6"/>
        </w:numPr>
        <w:spacing w:before="100" w:beforeAutospacing="1" w:after="100" w:afterAutospacing="1" w:line="240" w:lineRule="auto"/>
        <w:rPr>
          <w:rFonts w:eastAsia="Times New Roman"/>
          <w:sz w:val="24"/>
          <w:szCs w:val="24"/>
        </w:rPr>
      </w:pPr>
      <w:r w:rsidRPr="00286B8C">
        <w:rPr>
          <w:rFonts w:eastAsia="Times New Roman"/>
          <w:b/>
          <w:bCs/>
          <w:sz w:val="24"/>
          <w:szCs w:val="24"/>
        </w:rPr>
        <w:t>Ngoài nước:</w:t>
      </w:r>
      <w:r w:rsidRPr="00286B8C">
        <w:rPr>
          <w:rFonts w:eastAsia="Times New Roman"/>
          <w:sz w:val="24"/>
          <w:szCs w:val="24"/>
        </w:rPr>
        <w:t xml:space="preserve"> Cơ quan đại diện ngoại giao, cơ quan lãnh sự Việt Nam</w:t>
      </w:r>
    </w:p>
    <w:p w14:paraId="00DAEF2C"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15 Luật Xuất cảnh, nhập cảnh 2019.</w:t>
      </w:r>
    </w:p>
    <w:p w14:paraId="6A161E75" w14:textId="65D3B25D" w:rsidR="00286B8C" w:rsidRPr="00286B8C" w:rsidRDefault="00286B8C" w:rsidP="00286B8C">
      <w:pPr>
        <w:spacing w:after="0" w:line="240" w:lineRule="auto"/>
        <w:ind w:firstLine="0"/>
        <w:rPr>
          <w:rFonts w:eastAsia="Times New Roman"/>
          <w:sz w:val="24"/>
          <w:szCs w:val="24"/>
        </w:rPr>
      </w:pPr>
    </w:p>
    <w:p w14:paraId="6D9B668A"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Tôi có thể ủy quyền cho người khác làm hộ chiếu được không?</w:t>
      </w:r>
    </w:p>
    <w:p w14:paraId="7DB9A0FC"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Về việc ủy quyền:</w:t>
      </w:r>
    </w:p>
    <w:p w14:paraId="5561D044" w14:textId="77777777" w:rsidR="00286B8C" w:rsidRPr="00286B8C" w:rsidRDefault="00286B8C" w:rsidP="00286B8C">
      <w:pPr>
        <w:numPr>
          <w:ilvl w:val="0"/>
          <w:numId w:val="7"/>
        </w:numPr>
        <w:spacing w:before="100" w:beforeAutospacing="1" w:after="100" w:afterAutospacing="1" w:line="240" w:lineRule="auto"/>
        <w:rPr>
          <w:rFonts w:eastAsia="Times New Roman"/>
          <w:sz w:val="24"/>
          <w:szCs w:val="24"/>
        </w:rPr>
      </w:pPr>
      <w:r w:rsidRPr="00286B8C">
        <w:rPr>
          <w:rFonts w:eastAsia="Times New Roman"/>
          <w:b/>
          <w:bCs/>
          <w:sz w:val="24"/>
          <w:szCs w:val="24"/>
        </w:rPr>
        <w:t>Nguyên tắc:</w:t>
      </w:r>
      <w:r w:rsidRPr="00286B8C">
        <w:rPr>
          <w:rFonts w:eastAsia="Times New Roman"/>
          <w:sz w:val="24"/>
          <w:szCs w:val="24"/>
        </w:rPr>
        <w:t xml:space="preserve"> Người xin cấp hộ chiếu phải có mặt trực tiếp để nộp hồ sơ</w:t>
      </w:r>
    </w:p>
    <w:p w14:paraId="247FB020" w14:textId="77777777" w:rsidR="00286B8C" w:rsidRPr="00286B8C" w:rsidRDefault="00286B8C" w:rsidP="00286B8C">
      <w:pPr>
        <w:numPr>
          <w:ilvl w:val="0"/>
          <w:numId w:val="7"/>
        </w:numPr>
        <w:spacing w:before="100" w:beforeAutospacing="1" w:after="100" w:afterAutospacing="1" w:line="240" w:lineRule="auto"/>
        <w:rPr>
          <w:rFonts w:eastAsia="Times New Roman"/>
          <w:sz w:val="24"/>
          <w:szCs w:val="24"/>
        </w:rPr>
      </w:pPr>
      <w:r w:rsidRPr="00286B8C">
        <w:rPr>
          <w:rFonts w:eastAsia="Times New Roman"/>
          <w:b/>
          <w:bCs/>
          <w:sz w:val="24"/>
          <w:szCs w:val="24"/>
        </w:rPr>
        <w:lastRenderedPageBreak/>
        <w:t>Trường hợp đặc biệt:</w:t>
      </w:r>
      <w:r w:rsidRPr="00286B8C">
        <w:rPr>
          <w:rFonts w:eastAsia="Times New Roman"/>
          <w:sz w:val="24"/>
          <w:szCs w:val="24"/>
        </w:rPr>
        <w:t xml:space="preserve"> Người mất năng lực hành vi dân sự, người có khó khăn trong nhận thức, người dưới 14 tuổi thì thông qua người đại diện hợp pháp</w:t>
      </w:r>
    </w:p>
    <w:p w14:paraId="519472EC"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Thông tư 31/2023/TT-BCA.</w:t>
      </w:r>
    </w:p>
    <w:p w14:paraId="4709A385" w14:textId="1CF7B47C" w:rsidR="00286B8C" w:rsidRPr="00286B8C" w:rsidRDefault="00286B8C" w:rsidP="00286B8C">
      <w:pPr>
        <w:spacing w:after="0" w:line="240" w:lineRule="auto"/>
        <w:ind w:firstLine="0"/>
        <w:rPr>
          <w:rFonts w:eastAsia="Times New Roman"/>
          <w:sz w:val="24"/>
          <w:szCs w:val="24"/>
        </w:rPr>
      </w:pPr>
    </w:p>
    <w:p w14:paraId="1AAE5B78"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Lệ phí làm hộ chiếu hiện tại là bao nhiêu?</w:t>
      </w:r>
    </w:p>
    <w:p w14:paraId="2DF7C09E"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Mức lệ phí theo quy định:</w:t>
      </w:r>
    </w:p>
    <w:p w14:paraId="14A545D1" w14:textId="7B629B60" w:rsidR="00286B8C" w:rsidRPr="00286B8C" w:rsidRDefault="00286B8C" w:rsidP="00286B8C">
      <w:pPr>
        <w:numPr>
          <w:ilvl w:val="0"/>
          <w:numId w:val="8"/>
        </w:numPr>
        <w:spacing w:before="100" w:beforeAutospacing="1" w:after="100" w:afterAutospacing="1" w:line="240" w:lineRule="auto"/>
        <w:rPr>
          <w:rFonts w:eastAsia="Times New Roman"/>
          <w:sz w:val="24"/>
          <w:szCs w:val="24"/>
        </w:rPr>
      </w:pPr>
      <w:r w:rsidRPr="00286B8C">
        <w:rPr>
          <w:rFonts w:eastAsia="Times New Roman"/>
          <w:b/>
          <w:bCs/>
          <w:sz w:val="24"/>
          <w:szCs w:val="24"/>
        </w:rPr>
        <w:t>Cấp hộ chiếu mới:</w:t>
      </w:r>
      <w:r w:rsidRPr="00286B8C">
        <w:rPr>
          <w:rFonts w:eastAsia="Times New Roman"/>
          <w:sz w:val="24"/>
          <w:szCs w:val="24"/>
        </w:rPr>
        <w:t xml:space="preserve"> 1</w:t>
      </w:r>
      <w:r w:rsidR="00A66D7B">
        <w:rPr>
          <w:rFonts w:eastAsia="Times New Roman"/>
          <w:sz w:val="24"/>
          <w:szCs w:val="24"/>
        </w:rPr>
        <w:t>0</w:t>
      </w:r>
      <w:r w:rsidRPr="00286B8C">
        <w:rPr>
          <w:rFonts w:eastAsia="Times New Roman"/>
          <w:sz w:val="24"/>
          <w:szCs w:val="24"/>
        </w:rPr>
        <w:t>0.000 đồng</w:t>
      </w:r>
    </w:p>
    <w:p w14:paraId="2374234B" w14:textId="6719B658" w:rsidR="00286B8C" w:rsidRPr="00286B8C" w:rsidRDefault="00286B8C" w:rsidP="00286B8C">
      <w:pPr>
        <w:numPr>
          <w:ilvl w:val="0"/>
          <w:numId w:val="8"/>
        </w:numPr>
        <w:spacing w:before="100" w:beforeAutospacing="1" w:after="100" w:afterAutospacing="1" w:line="240" w:lineRule="auto"/>
        <w:rPr>
          <w:rFonts w:eastAsia="Times New Roman"/>
          <w:sz w:val="24"/>
          <w:szCs w:val="24"/>
        </w:rPr>
      </w:pPr>
      <w:r w:rsidRPr="00286B8C">
        <w:rPr>
          <w:rFonts w:eastAsia="Times New Roman"/>
          <w:b/>
          <w:bCs/>
          <w:sz w:val="24"/>
          <w:szCs w:val="24"/>
        </w:rPr>
        <w:t>Cấp lại hộ chiếu (do mất, hỏng):</w:t>
      </w:r>
      <w:r w:rsidRPr="00286B8C">
        <w:rPr>
          <w:rFonts w:eastAsia="Times New Roman"/>
          <w:sz w:val="24"/>
          <w:szCs w:val="24"/>
        </w:rPr>
        <w:t xml:space="preserve"> </w:t>
      </w:r>
      <w:r w:rsidR="00A66D7B">
        <w:rPr>
          <w:rFonts w:eastAsia="Times New Roman"/>
          <w:sz w:val="24"/>
          <w:szCs w:val="24"/>
        </w:rPr>
        <w:t>20</w:t>
      </w:r>
      <w:r w:rsidRPr="00286B8C">
        <w:rPr>
          <w:rFonts w:eastAsia="Times New Roman"/>
          <w:sz w:val="24"/>
          <w:szCs w:val="24"/>
        </w:rPr>
        <w:t>0.000 đồng</w:t>
      </w:r>
    </w:p>
    <w:p w14:paraId="31AC53F1" w14:textId="3B5959EC"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Thông tư 31/2023/TT-BCA</w:t>
      </w:r>
      <w:r w:rsidR="00A66D7B">
        <w:rPr>
          <w:rFonts w:eastAsia="Times New Roman"/>
          <w:sz w:val="24"/>
          <w:szCs w:val="24"/>
        </w:rPr>
        <w:t xml:space="preserve">, </w:t>
      </w:r>
      <w:hyperlink r:id="rId5" w:tgtFrame="_blank" w:history="1">
        <w:r w:rsidR="00A66D7B">
          <w:rPr>
            <w:rStyle w:val="Hyperlink"/>
            <w:rFonts w:ascii="Arial" w:hAnsi="Arial" w:cs="Arial"/>
            <w:color w:val="0E70A4"/>
            <w:shd w:val="clear" w:color="auto" w:fill="FFFFFF"/>
          </w:rPr>
          <w:t>Thông tư 63/2023/TT-BTC</w:t>
        </w:r>
      </w:hyperlink>
      <w:r w:rsidR="00A66D7B">
        <w:rPr>
          <w:rFonts w:ascii="Arial" w:hAnsi="Arial" w:cs="Arial"/>
          <w:color w:val="212529"/>
          <w:shd w:val="clear" w:color="auto" w:fill="FFFFFF"/>
        </w:rPr>
        <w:t>.</w:t>
      </w:r>
    </w:p>
    <w:p w14:paraId="3B1D067D" w14:textId="2516CF6A" w:rsidR="00286B8C" w:rsidRPr="00286B8C" w:rsidRDefault="00286B8C" w:rsidP="00286B8C">
      <w:pPr>
        <w:spacing w:after="0" w:line="240" w:lineRule="auto"/>
        <w:ind w:firstLine="0"/>
        <w:rPr>
          <w:rFonts w:eastAsia="Times New Roman"/>
          <w:sz w:val="24"/>
          <w:szCs w:val="24"/>
        </w:rPr>
      </w:pPr>
    </w:p>
    <w:p w14:paraId="638EBD41"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Tôi cần chuẩn bị những giấy tờ gì để làm hộ chiếu lần đầu?</w:t>
      </w:r>
    </w:p>
    <w:p w14:paraId="75FF4A44"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Thành phần hồ sơ cấp hộ chiếu:</w:t>
      </w:r>
    </w:p>
    <w:p w14:paraId="5DD102DF" w14:textId="77777777" w:rsidR="00286B8C" w:rsidRPr="00286B8C" w:rsidRDefault="00286B8C" w:rsidP="00286B8C">
      <w:pPr>
        <w:numPr>
          <w:ilvl w:val="0"/>
          <w:numId w:val="9"/>
        </w:numPr>
        <w:spacing w:before="100" w:beforeAutospacing="1" w:after="100" w:afterAutospacing="1" w:line="240" w:lineRule="auto"/>
        <w:rPr>
          <w:rFonts w:eastAsia="Times New Roman"/>
          <w:sz w:val="24"/>
          <w:szCs w:val="24"/>
        </w:rPr>
      </w:pPr>
      <w:r w:rsidRPr="00286B8C">
        <w:rPr>
          <w:rFonts w:eastAsia="Times New Roman"/>
          <w:b/>
          <w:bCs/>
          <w:sz w:val="24"/>
          <w:szCs w:val="24"/>
        </w:rPr>
        <w:t>Tờ khai:</w:t>
      </w:r>
      <w:r w:rsidRPr="00286B8C">
        <w:rPr>
          <w:rFonts w:eastAsia="Times New Roman"/>
          <w:sz w:val="24"/>
          <w:szCs w:val="24"/>
        </w:rPr>
        <w:t xml:space="preserve"> Đề nghị cấp hộ chiếu (Mẫu TK01)</w:t>
      </w:r>
    </w:p>
    <w:p w14:paraId="3667FBB4" w14:textId="77777777" w:rsidR="00286B8C" w:rsidRPr="00286B8C" w:rsidRDefault="00286B8C" w:rsidP="00286B8C">
      <w:pPr>
        <w:numPr>
          <w:ilvl w:val="0"/>
          <w:numId w:val="9"/>
        </w:numPr>
        <w:spacing w:before="100" w:beforeAutospacing="1" w:after="100" w:afterAutospacing="1" w:line="240" w:lineRule="auto"/>
        <w:rPr>
          <w:rFonts w:eastAsia="Times New Roman"/>
          <w:sz w:val="24"/>
          <w:szCs w:val="24"/>
        </w:rPr>
      </w:pPr>
      <w:r w:rsidRPr="00286B8C">
        <w:rPr>
          <w:rFonts w:eastAsia="Times New Roman"/>
          <w:b/>
          <w:bCs/>
          <w:sz w:val="24"/>
          <w:szCs w:val="24"/>
        </w:rPr>
        <w:t>Ảnh:</w:t>
      </w:r>
      <w:r w:rsidRPr="00286B8C">
        <w:rPr>
          <w:rFonts w:eastAsia="Times New Roman"/>
          <w:sz w:val="24"/>
          <w:szCs w:val="24"/>
        </w:rPr>
        <w:t xml:space="preserve"> 02 ảnh 4x6cm nền trắng, chụp không quá 6 tháng</w:t>
      </w:r>
    </w:p>
    <w:p w14:paraId="4E30084C" w14:textId="77777777" w:rsidR="00286B8C" w:rsidRPr="00286B8C" w:rsidRDefault="00286B8C" w:rsidP="00286B8C">
      <w:pPr>
        <w:numPr>
          <w:ilvl w:val="0"/>
          <w:numId w:val="9"/>
        </w:numPr>
        <w:spacing w:before="100" w:beforeAutospacing="1" w:after="100" w:afterAutospacing="1" w:line="240" w:lineRule="auto"/>
        <w:rPr>
          <w:rFonts w:eastAsia="Times New Roman"/>
          <w:sz w:val="24"/>
          <w:szCs w:val="24"/>
        </w:rPr>
      </w:pPr>
      <w:r w:rsidRPr="00286B8C">
        <w:rPr>
          <w:rFonts w:eastAsia="Times New Roman"/>
          <w:b/>
          <w:bCs/>
          <w:sz w:val="24"/>
          <w:szCs w:val="24"/>
        </w:rPr>
        <w:t>Giấy tờ tùy thân:</w:t>
      </w:r>
      <w:r w:rsidRPr="00286B8C">
        <w:rPr>
          <w:rFonts w:eastAsia="Times New Roman"/>
          <w:sz w:val="24"/>
          <w:szCs w:val="24"/>
        </w:rPr>
        <w:t xml:space="preserve"> CMND/CCCD bản chính để đối chiếu</w:t>
      </w:r>
    </w:p>
    <w:p w14:paraId="23BB38A2"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Thông tư 31/2023/TT-BCA.</w:t>
      </w:r>
    </w:p>
    <w:p w14:paraId="60785D57" w14:textId="1D501A8A" w:rsidR="00286B8C" w:rsidRPr="00286B8C" w:rsidRDefault="00286B8C" w:rsidP="00286B8C">
      <w:pPr>
        <w:spacing w:after="0" w:line="240" w:lineRule="auto"/>
        <w:ind w:firstLine="0"/>
        <w:rPr>
          <w:rFonts w:eastAsia="Times New Roman"/>
          <w:sz w:val="24"/>
          <w:szCs w:val="24"/>
        </w:rPr>
      </w:pPr>
    </w:p>
    <w:p w14:paraId="04A1BF2E"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Hộ chiếu có thời hạn sử dụng bao lâu?</w:t>
      </w:r>
    </w:p>
    <w:p w14:paraId="4C3002C1"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Thời hạn hiệu lực hộ chiếu:</w:t>
      </w:r>
    </w:p>
    <w:p w14:paraId="68E6850C" w14:textId="77777777" w:rsidR="00286B8C" w:rsidRPr="00286B8C" w:rsidRDefault="00286B8C" w:rsidP="00286B8C">
      <w:pPr>
        <w:numPr>
          <w:ilvl w:val="0"/>
          <w:numId w:val="10"/>
        </w:numPr>
        <w:spacing w:before="100" w:beforeAutospacing="1" w:after="100" w:afterAutospacing="1" w:line="240" w:lineRule="auto"/>
        <w:rPr>
          <w:rFonts w:eastAsia="Times New Roman"/>
          <w:sz w:val="24"/>
          <w:szCs w:val="24"/>
        </w:rPr>
      </w:pPr>
      <w:r w:rsidRPr="00286B8C">
        <w:rPr>
          <w:rFonts w:eastAsia="Times New Roman"/>
          <w:b/>
          <w:bCs/>
          <w:sz w:val="24"/>
          <w:szCs w:val="24"/>
        </w:rPr>
        <w:t>Đối với công dân từ đủ 14 tuổi:</w:t>
      </w:r>
      <w:r w:rsidRPr="00286B8C">
        <w:rPr>
          <w:rFonts w:eastAsia="Times New Roman"/>
          <w:sz w:val="24"/>
          <w:szCs w:val="24"/>
        </w:rPr>
        <w:t xml:space="preserve"> 10 năm</w:t>
      </w:r>
    </w:p>
    <w:p w14:paraId="6E8AFC84" w14:textId="77777777" w:rsidR="00286B8C" w:rsidRPr="00286B8C" w:rsidRDefault="00286B8C" w:rsidP="00286B8C">
      <w:pPr>
        <w:numPr>
          <w:ilvl w:val="0"/>
          <w:numId w:val="10"/>
        </w:numPr>
        <w:spacing w:before="100" w:beforeAutospacing="1" w:after="100" w:afterAutospacing="1" w:line="240" w:lineRule="auto"/>
        <w:rPr>
          <w:rFonts w:eastAsia="Times New Roman"/>
          <w:sz w:val="24"/>
          <w:szCs w:val="24"/>
        </w:rPr>
      </w:pPr>
      <w:r w:rsidRPr="00286B8C">
        <w:rPr>
          <w:rFonts w:eastAsia="Times New Roman"/>
          <w:b/>
          <w:bCs/>
          <w:sz w:val="24"/>
          <w:szCs w:val="24"/>
        </w:rPr>
        <w:t>Đối với công dân dưới 14 tuổi:</w:t>
      </w:r>
      <w:r w:rsidRPr="00286B8C">
        <w:rPr>
          <w:rFonts w:eastAsia="Times New Roman"/>
          <w:sz w:val="24"/>
          <w:szCs w:val="24"/>
        </w:rPr>
        <w:t xml:space="preserve"> 05 năm</w:t>
      </w:r>
    </w:p>
    <w:p w14:paraId="65064804"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Lưu ý:</w:t>
      </w:r>
      <w:r w:rsidRPr="00286B8C">
        <w:rPr>
          <w:rFonts w:eastAsia="Times New Roman"/>
          <w:sz w:val="24"/>
          <w:szCs w:val="24"/>
        </w:rPr>
        <w:t xml:space="preserve"> Hộ chiếu Việt Nam không được gia hạn, chỉ cấp mới.</w:t>
      </w:r>
    </w:p>
    <w:p w14:paraId="3D05A93B"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15 Luật Xuất cảnh, nhập cảnh 2019.</w:t>
      </w:r>
    </w:p>
    <w:p w14:paraId="1D3A05DE" w14:textId="702D84E4" w:rsidR="00286B8C" w:rsidRPr="00286B8C" w:rsidRDefault="00286B8C" w:rsidP="00286B8C">
      <w:pPr>
        <w:spacing w:after="0" w:line="240" w:lineRule="auto"/>
        <w:ind w:firstLine="0"/>
        <w:rPr>
          <w:rFonts w:eastAsia="Times New Roman"/>
          <w:sz w:val="24"/>
          <w:szCs w:val="24"/>
        </w:rPr>
      </w:pPr>
    </w:p>
    <w:p w14:paraId="55FFC96C"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Trong trường hợp hộ chiếu bị mất, tôi cần làm thủ tục gì?</w:t>
      </w:r>
    </w:p>
    <w:p w14:paraId="50DF21C7"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Thủ tục khi hộ chiếu bị mất:</w:t>
      </w:r>
    </w:p>
    <w:p w14:paraId="1B1FBE90" w14:textId="77777777" w:rsidR="00286B8C" w:rsidRPr="00286B8C" w:rsidRDefault="00286B8C" w:rsidP="00286B8C">
      <w:pPr>
        <w:numPr>
          <w:ilvl w:val="0"/>
          <w:numId w:val="11"/>
        </w:numPr>
        <w:spacing w:before="100" w:beforeAutospacing="1" w:after="100" w:afterAutospacing="1" w:line="240" w:lineRule="auto"/>
        <w:rPr>
          <w:rFonts w:eastAsia="Times New Roman"/>
          <w:sz w:val="24"/>
          <w:szCs w:val="24"/>
        </w:rPr>
      </w:pPr>
      <w:r w:rsidRPr="00286B8C">
        <w:rPr>
          <w:rFonts w:eastAsia="Times New Roman"/>
          <w:b/>
          <w:bCs/>
          <w:sz w:val="24"/>
          <w:szCs w:val="24"/>
        </w:rPr>
        <w:t>Bước 1:</w:t>
      </w:r>
      <w:r w:rsidRPr="00286B8C">
        <w:rPr>
          <w:rFonts w:eastAsia="Times New Roman"/>
          <w:sz w:val="24"/>
          <w:szCs w:val="24"/>
        </w:rPr>
        <w:t xml:space="preserve"> Làm đơn trình báo mất hộ chiếu tại Công an phường/xã</w:t>
      </w:r>
    </w:p>
    <w:p w14:paraId="2BDE6A0A" w14:textId="77777777" w:rsidR="00286B8C" w:rsidRPr="00286B8C" w:rsidRDefault="00286B8C" w:rsidP="00286B8C">
      <w:pPr>
        <w:numPr>
          <w:ilvl w:val="0"/>
          <w:numId w:val="11"/>
        </w:numPr>
        <w:spacing w:before="100" w:beforeAutospacing="1" w:after="100" w:afterAutospacing="1" w:line="240" w:lineRule="auto"/>
        <w:rPr>
          <w:rFonts w:eastAsia="Times New Roman"/>
          <w:sz w:val="24"/>
          <w:szCs w:val="24"/>
        </w:rPr>
      </w:pPr>
      <w:r w:rsidRPr="00286B8C">
        <w:rPr>
          <w:rFonts w:eastAsia="Times New Roman"/>
          <w:b/>
          <w:bCs/>
          <w:sz w:val="24"/>
          <w:szCs w:val="24"/>
        </w:rPr>
        <w:t>Bước 2:</w:t>
      </w:r>
      <w:r w:rsidRPr="00286B8C">
        <w:rPr>
          <w:rFonts w:eastAsia="Times New Roman"/>
          <w:sz w:val="24"/>
          <w:szCs w:val="24"/>
        </w:rPr>
        <w:t xml:space="preserve"> Chuẩn bị hồ sơ cấp lại (bao gồm đơn báo mất hộ chiếu)</w:t>
      </w:r>
    </w:p>
    <w:p w14:paraId="0E96BF4D" w14:textId="77777777" w:rsidR="00286B8C" w:rsidRPr="00286B8C" w:rsidRDefault="00286B8C" w:rsidP="00286B8C">
      <w:pPr>
        <w:numPr>
          <w:ilvl w:val="0"/>
          <w:numId w:val="11"/>
        </w:numPr>
        <w:spacing w:before="100" w:beforeAutospacing="1" w:after="100" w:afterAutospacing="1" w:line="240" w:lineRule="auto"/>
        <w:rPr>
          <w:rFonts w:eastAsia="Times New Roman"/>
          <w:sz w:val="24"/>
          <w:szCs w:val="24"/>
        </w:rPr>
      </w:pPr>
      <w:r w:rsidRPr="00286B8C">
        <w:rPr>
          <w:rFonts w:eastAsia="Times New Roman"/>
          <w:b/>
          <w:bCs/>
          <w:sz w:val="24"/>
          <w:szCs w:val="24"/>
        </w:rPr>
        <w:t>Bước 3:</w:t>
      </w:r>
      <w:r w:rsidRPr="00286B8C">
        <w:rPr>
          <w:rFonts w:eastAsia="Times New Roman"/>
          <w:sz w:val="24"/>
          <w:szCs w:val="24"/>
        </w:rPr>
        <w:t xml:space="preserve"> Nộp hồ sơ tại Phòng Quản lý xuất nhập cảnh</w:t>
      </w:r>
    </w:p>
    <w:p w14:paraId="4835B341" w14:textId="2BB4A803"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lastRenderedPageBreak/>
        <w:t>Lệ phí:</w:t>
      </w:r>
      <w:r w:rsidRPr="00286B8C">
        <w:rPr>
          <w:rFonts w:eastAsia="Times New Roman"/>
          <w:sz w:val="24"/>
          <w:szCs w:val="24"/>
        </w:rPr>
        <w:t xml:space="preserve"> </w:t>
      </w:r>
      <w:r w:rsidR="00A66D7B">
        <w:rPr>
          <w:rFonts w:eastAsia="Times New Roman"/>
          <w:sz w:val="24"/>
          <w:szCs w:val="24"/>
        </w:rPr>
        <w:t>20</w:t>
      </w:r>
      <w:r w:rsidRPr="00286B8C">
        <w:rPr>
          <w:rFonts w:eastAsia="Times New Roman"/>
          <w:sz w:val="24"/>
          <w:szCs w:val="24"/>
        </w:rPr>
        <w:t>0.000 đồng</w:t>
      </w:r>
    </w:p>
    <w:p w14:paraId="4F2AACFD"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18 Luật Xuất cảnh, nhập cảnh 2019.</w:t>
      </w:r>
    </w:p>
    <w:p w14:paraId="333B40B9" w14:textId="4843E824" w:rsidR="00286B8C" w:rsidRPr="00286B8C" w:rsidRDefault="00286B8C" w:rsidP="00286B8C">
      <w:pPr>
        <w:spacing w:after="0" w:line="240" w:lineRule="auto"/>
        <w:ind w:firstLine="0"/>
        <w:rPr>
          <w:rFonts w:eastAsia="Times New Roman"/>
          <w:sz w:val="24"/>
          <w:szCs w:val="24"/>
        </w:rPr>
      </w:pPr>
    </w:p>
    <w:p w14:paraId="032ED8BF"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Tôi có thể tra cứu kết quả làm hộ chiếu như thế nào?</w:t>
      </w:r>
    </w:p>
    <w:p w14:paraId="373DBB34"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Cách tra cứu kết quả:</w:t>
      </w:r>
    </w:p>
    <w:p w14:paraId="56438CFD" w14:textId="77777777" w:rsidR="00286B8C" w:rsidRPr="00286B8C" w:rsidRDefault="00286B8C" w:rsidP="00286B8C">
      <w:pPr>
        <w:numPr>
          <w:ilvl w:val="0"/>
          <w:numId w:val="12"/>
        </w:numPr>
        <w:spacing w:before="100" w:beforeAutospacing="1" w:after="100" w:afterAutospacing="1" w:line="240" w:lineRule="auto"/>
        <w:rPr>
          <w:rFonts w:eastAsia="Times New Roman"/>
          <w:sz w:val="24"/>
          <w:szCs w:val="24"/>
        </w:rPr>
      </w:pPr>
      <w:r w:rsidRPr="00286B8C">
        <w:rPr>
          <w:rFonts w:eastAsia="Times New Roman"/>
          <w:b/>
          <w:bCs/>
          <w:sz w:val="24"/>
          <w:szCs w:val="24"/>
        </w:rPr>
        <w:t>Qua mã tra cứu:</w:t>
      </w:r>
      <w:r w:rsidRPr="00286B8C">
        <w:rPr>
          <w:rFonts w:eastAsia="Times New Roman"/>
          <w:sz w:val="24"/>
          <w:szCs w:val="24"/>
        </w:rPr>
        <w:t xml:space="preserve"> Sử dụng mã số được cấp khi nộp hồ sơ</w:t>
      </w:r>
    </w:p>
    <w:p w14:paraId="7884A13F" w14:textId="77777777" w:rsidR="00286B8C" w:rsidRPr="00286B8C" w:rsidRDefault="00286B8C" w:rsidP="00286B8C">
      <w:pPr>
        <w:numPr>
          <w:ilvl w:val="0"/>
          <w:numId w:val="12"/>
        </w:numPr>
        <w:spacing w:before="100" w:beforeAutospacing="1" w:after="100" w:afterAutospacing="1" w:line="240" w:lineRule="auto"/>
        <w:rPr>
          <w:rFonts w:eastAsia="Times New Roman"/>
          <w:sz w:val="24"/>
          <w:szCs w:val="24"/>
        </w:rPr>
      </w:pPr>
      <w:r w:rsidRPr="00286B8C">
        <w:rPr>
          <w:rFonts w:eastAsia="Times New Roman"/>
          <w:b/>
          <w:bCs/>
          <w:sz w:val="24"/>
          <w:szCs w:val="24"/>
        </w:rPr>
        <w:t>Liên hệ trực tiếp:</w:t>
      </w:r>
      <w:r w:rsidRPr="00286B8C">
        <w:rPr>
          <w:rFonts w:eastAsia="Times New Roman"/>
          <w:sz w:val="24"/>
          <w:szCs w:val="24"/>
        </w:rPr>
        <w:t xml:space="preserve"> Gọi điện hoặc đến Phòng Quản lý xuất nhập cảnh nơi nộp hồ sơ</w:t>
      </w:r>
    </w:p>
    <w:p w14:paraId="132AD7D7" w14:textId="77777777" w:rsidR="00286B8C" w:rsidRPr="00286B8C" w:rsidRDefault="00286B8C" w:rsidP="00286B8C">
      <w:pPr>
        <w:numPr>
          <w:ilvl w:val="0"/>
          <w:numId w:val="12"/>
        </w:numPr>
        <w:spacing w:before="100" w:beforeAutospacing="1" w:after="100" w:afterAutospacing="1" w:line="240" w:lineRule="auto"/>
        <w:rPr>
          <w:rFonts w:eastAsia="Times New Roman"/>
          <w:sz w:val="24"/>
          <w:szCs w:val="24"/>
        </w:rPr>
      </w:pPr>
      <w:r w:rsidRPr="00286B8C">
        <w:rPr>
          <w:rFonts w:eastAsia="Times New Roman"/>
          <w:b/>
          <w:bCs/>
          <w:sz w:val="24"/>
          <w:szCs w:val="24"/>
        </w:rPr>
        <w:t>Thời gian nhận kết quả:</w:t>
      </w:r>
      <w:r w:rsidRPr="00286B8C">
        <w:rPr>
          <w:rFonts w:eastAsia="Times New Roman"/>
          <w:sz w:val="24"/>
          <w:szCs w:val="24"/>
        </w:rPr>
        <w:t xml:space="preserve"> Theo hẹn (thường sau 8 ngày làm việc)</w:t>
      </w:r>
    </w:p>
    <w:p w14:paraId="6DA70096" w14:textId="1925553E" w:rsidR="00286B8C" w:rsidRPr="00286B8C" w:rsidRDefault="00286B8C" w:rsidP="00286B8C">
      <w:pPr>
        <w:spacing w:after="0" w:line="240" w:lineRule="auto"/>
        <w:ind w:firstLine="0"/>
        <w:rPr>
          <w:rFonts w:eastAsia="Times New Roman"/>
          <w:sz w:val="24"/>
          <w:szCs w:val="24"/>
        </w:rPr>
      </w:pPr>
    </w:p>
    <w:p w14:paraId="3ACE5E26"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Trẻ em làm hộ chiếu cần có mặt người đại diện nào?</w:t>
      </w:r>
    </w:p>
    <w:p w14:paraId="19FEA1C3"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Người đại diện hợp pháp cho trẻ em:</w:t>
      </w:r>
    </w:p>
    <w:p w14:paraId="58907407" w14:textId="77777777" w:rsidR="00286B8C" w:rsidRPr="00286B8C" w:rsidRDefault="00286B8C" w:rsidP="00286B8C">
      <w:pPr>
        <w:numPr>
          <w:ilvl w:val="0"/>
          <w:numId w:val="13"/>
        </w:numPr>
        <w:spacing w:before="100" w:beforeAutospacing="1" w:after="100" w:afterAutospacing="1" w:line="240" w:lineRule="auto"/>
        <w:rPr>
          <w:rFonts w:eastAsia="Times New Roman"/>
          <w:sz w:val="24"/>
          <w:szCs w:val="24"/>
        </w:rPr>
      </w:pPr>
      <w:r w:rsidRPr="00286B8C">
        <w:rPr>
          <w:rFonts w:eastAsia="Times New Roman"/>
          <w:b/>
          <w:bCs/>
          <w:sz w:val="24"/>
          <w:szCs w:val="24"/>
        </w:rPr>
        <w:t>Cha mẹ ruột</w:t>
      </w:r>
      <w:r w:rsidRPr="00286B8C">
        <w:rPr>
          <w:rFonts w:eastAsia="Times New Roman"/>
          <w:sz w:val="24"/>
          <w:szCs w:val="24"/>
        </w:rPr>
        <w:t xml:space="preserve"> của trẻ em</w:t>
      </w:r>
    </w:p>
    <w:p w14:paraId="38C0279B" w14:textId="77777777" w:rsidR="00286B8C" w:rsidRPr="00286B8C" w:rsidRDefault="00286B8C" w:rsidP="00286B8C">
      <w:pPr>
        <w:numPr>
          <w:ilvl w:val="0"/>
          <w:numId w:val="13"/>
        </w:numPr>
        <w:spacing w:before="100" w:beforeAutospacing="1" w:after="100" w:afterAutospacing="1" w:line="240" w:lineRule="auto"/>
        <w:rPr>
          <w:rFonts w:eastAsia="Times New Roman"/>
          <w:sz w:val="24"/>
          <w:szCs w:val="24"/>
        </w:rPr>
      </w:pPr>
      <w:r w:rsidRPr="00286B8C">
        <w:rPr>
          <w:rFonts w:eastAsia="Times New Roman"/>
          <w:b/>
          <w:bCs/>
          <w:sz w:val="24"/>
          <w:szCs w:val="24"/>
        </w:rPr>
        <w:t>Người giám hộ</w:t>
      </w:r>
      <w:r w:rsidRPr="00286B8C">
        <w:rPr>
          <w:rFonts w:eastAsia="Times New Roman"/>
          <w:sz w:val="24"/>
          <w:szCs w:val="24"/>
        </w:rPr>
        <w:t xml:space="preserve"> theo quy định của pháp luật</w:t>
      </w:r>
    </w:p>
    <w:p w14:paraId="3EBC30D6" w14:textId="77777777" w:rsidR="00286B8C" w:rsidRPr="00286B8C" w:rsidRDefault="00286B8C" w:rsidP="00286B8C">
      <w:pPr>
        <w:numPr>
          <w:ilvl w:val="0"/>
          <w:numId w:val="13"/>
        </w:numPr>
        <w:spacing w:before="100" w:beforeAutospacing="1" w:after="100" w:afterAutospacing="1" w:line="240" w:lineRule="auto"/>
        <w:rPr>
          <w:rFonts w:eastAsia="Times New Roman"/>
          <w:sz w:val="24"/>
          <w:szCs w:val="24"/>
        </w:rPr>
      </w:pPr>
      <w:r w:rsidRPr="00286B8C">
        <w:rPr>
          <w:rFonts w:eastAsia="Times New Roman"/>
          <w:b/>
          <w:bCs/>
          <w:sz w:val="24"/>
          <w:szCs w:val="24"/>
        </w:rPr>
        <w:t>Yêu cầu:</w:t>
      </w:r>
      <w:r w:rsidRPr="00286B8C">
        <w:rPr>
          <w:rFonts w:eastAsia="Times New Roman"/>
          <w:sz w:val="24"/>
          <w:szCs w:val="24"/>
        </w:rPr>
        <w:t xml:space="preserve"> Người đại diện phải có mặt trực tiếp khi nộp hồ sơ và ký tờ khai</w:t>
      </w:r>
    </w:p>
    <w:p w14:paraId="54AA5F2D"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Giấy tờ cần có:</w:t>
      </w:r>
      <w:r w:rsidRPr="00286B8C">
        <w:rPr>
          <w:rFonts w:eastAsia="Times New Roman"/>
          <w:sz w:val="24"/>
          <w:szCs w:val="24"/>
        </w:rPr>
        <w:t xml:space="preserve"> CMND/CCCD của người đại diện, giấy khai sinh của trẻ em.</w:t>
      </w:r>
    </w:p>
    <w:p w14:paraId="27122E98"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Thông tư 31/2023/TT-BCA.</w:t>
      </w:r>
    </w:p>
    <w:p w14:paraId="7F92509C" w14:textId="6E499D52" w:rsidR="00286B8C" w:rsidRPr="00286B8C" w:rsidRDefault="00286B8C" w:rsidP="00286B8C">
      <w:pPr>
        <w:spacing w:after="0" w:line="240" w:lineRule="auto"/>
        <w:ind w:firstLine="0"/>
        <w:rPr>
          <w:rFonts w:eastAsia="Times New Roman"/>
          <w:sz w:val="24"/>
          <w:szCs w:val="24"/>
        </w:rPr>
      </w:pPr>
    </w:p>
    <w:p w14:paraId="46FAF6AE"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Tôi có thể nộp hồ sơ làm hộ chiếu ở tỉnh khác không?</w:t>
      </w:r>
    </w:p>
    <w:p w14:paraId="24D63C5E"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Về nơi nộp hồ sơ:</w:t>
      </w:r>
    </w:p>
    <w:p w14:paraId="49D69CBE" w14:textId="77777777" w:rsidR="00286B8C" w:rsidRPr="00286B8C" w:rsidRDefault="00286B8C" w:rsidP="00286B8C">
      <w:pPr>
        <w:numPr>
          <w:ilvl w:val="0"/>
          <w:numId w:val="15"/>
        </w:numPr>
        <w:spacing w:before="100" w:beforeAutospacing="1" w:after="100" w:afterAutospacing="1" w:line="240" w:lineRule="auto"/>
        <w:rPr>
          <w:rFonts w:eastAsia="Times New Roman"/>
          <w:sz w:val="24"/>
          <w:szCs w:val="24"/>
        </w:rPr>
      </w:pPr>
      <w:r w:rsidRPr="00286B8C">
        <w:rPr>
          <w:rFonts w:eastAsia="Times New Roman"/>
          <w:b/>
          <w:bCs/>
          <w:sz w:val="24"/>
          <w:szCs w:val="24"/>
        </w:rPr>
        <w:t>Nguyên tắc:</w:t>
      </w:r>
      <w:r w:rsidRPr="00286B8C">
        <w:rPr>
          <w:rFonts w:eastAsia="Times New Roman"/>
          <w:sz w:val="24"/>
          <w:szCs w:val="24"/>
        </w:rPr>
        <w:t xml:space="preserve"> Nộp hồ sơ tại Phòng Quản lý xuất nhập cảnh nơi đăng ký thường trú</w:t>
      </w:r>
    </w:p>
    <w:p w14:paraId="49480083" w14:textId="77777777" w:rsidR="00286B8C" w:rsidRPr="00286B8C" w:rsidRDefault="00286B8C" w:rsidP="00286B8C">
      <w:pPr>
        <w:numPr>
          <w:ilvl w:val="0"/>
          <w:numId w:val="15"/>
        </w:numPr>
        <w:spacing w:before="100" w:beforeAutospacing="1" w:after="100" w:afterAutospacing="1" w:line="240" w:lineRule="auto"/>
        <w:rPr>
          <w:rFonts w:eastAsia="Times New Roman"/>
          <w:sz w:val="24"/>
          <w:szCs w:val="24"/>
        </w:rPr>
      </w:pPr>
      <w:r w:rsidRPr="00286B8C">
        <w:rPr>
          <w:rFonts w:eastAsia="Times New Roman"/>
          <w:b/>
          <w:bCs/>
          <w:sz w:val="24"/>
          <w:szCs w:val="24"/>
        </w:rPr>
        <w:t>Trường hợp tạm trú:</w:t>
      </w:r>
      <w:r w:rsidRPr="00286B8C">
        <w:rPr>
          <w:rFonts w:eastAsia="Times New Roman"/>
          <w:sz w:val="24"/>
          <w:szCs w:val="24"/>
        </w:rPr>
        <w:t xml:space="preserve"> Có thể nộp tại nơi đăng ký tạm trú (nếu có giấy tạm trú hợp lệ)</w:t>
      </w:r>
    </w:p>
    <w:p w14:paraId="6A48731C"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Thông tư 31/2023/TT-BCA.</w:t>
      </w:r>
    </w:p>
    <w:p w14:paraId="7874EAFC" w14:textId="2B1E04CD" w:rsidR="00286B8C" w:rsidRPr="00286B8C" w:rsidRDefault="00286B8C" w:rsidP="00286B8C">
      <w:pPr>
        <w:spacing w:after="0" w:line="240" w:lineRule="auto"/>
        <w:ind w:firstLine="0"/>
        <w:rPr>
          <w:rFonts w:eastAsia="Times New Roman"/>
          <w:sz w:val="24"/>
          <w:szCs w:val="24"/>
        </w:rPr>
      </w:pPr>
    </w:p>
    <w:p w14:paraId="3867C261"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Hộ chiếu bị hỏng thì làm thủ tục như thế nào?</w:t>
      </w:r>
    </w:p>
    <w:p w14:paraId="7F98CE63"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Thủ tục cấp lại hộ chiếu bị hỏng:</w:t>
      </w:r>
    </w:p>
    <w:p w14:paraId="2432B34A" w14:textId="77777777" w:rsidR="00286B8C" w:rsidRPr="00286B8C" w:rsidRDefault="00286B8C" w:rsidP="00286B8C">
      <w:pPr>
        <w:numPr>
          <w:ilvl w:val="0"/>
          <w:numId w:val="16"/>
        </w:numPr>
        <w:spacing w:before="100" w:beforeAutospacing="1" w:after="100" w:afterAutospacing="1" w:line="240" w:lineRule="auto"/>
        <w:rPr>
          <w:rFonts w:eastAsia="Times New Roman"/>
          <w:sz w:val="24"/>
          <w:szCs w:val="24"/>
        </w:rPr>
      </w:pPr>
      <w:r w:rsidRPr="00286B8C">
        <w:rPr>
          <w:rFonts w:eastAsia="Times New Roman"/>
          <w:b/>
          <w:bCs/>
          <w:sz w:val="24"/>
          <w:szCs w:val="24"/>
        </w:rPr>
        <w:t>Hồ sơ:</w:t>
      </w:r>
      <w:r w:rsidRPr="00286B8C">
        <w:rPr>
          <w:rFonts w:eastAsia="Times New Roman"/>
          <w:sz w:val="24"/>
          <w:szCs w:val="24"/>
        </w:rPr>
        <w:t xml:space="preserve"> Giống như cấp lại do mất, kèm theo hộ chiếu bị hỏng (nếu còn)</w:t>
      </w:r>
    </w:p>
    <w:p w14:paraId="4814D328" w14:textId="48992ABC" w:rsidR="00286B8C" w:rsidRPr="00286B8C" w:rsidRDefault="00286B8C" w:rsidP="00286B8C">
      <w:pPr>
        <w:numPr>
          <w:ilvl w:val="0"/>
          <w:numId w:val="16"/>
        </w:numPr>
        <w:spacing w:before="100" w:beforeAutospacing="1" w:after="100" w:afterAutospacing="1" w:line="240" w:lineRule="auto"/>
        <w:rPr>
          <w:rFonts w:eastAsia="Times New Roman"/>
          <w:sz w:val="24"/>
          <w:szCs w:val="24"/>
        </w:rPr>
      </w:pPr>
      <w:r w:rsidRPr="00286B8C">
        <w:rPr>
          <w:rFonts w:eastAsia="Times New Roman"/>
          <w:b/>
          <w:bCs/>
          <w:sz w:val="24"/>
          <w:szCs w:val="24"/>
        </w:rPr>
        <w:t>Lệ phí:</w:t>
      </w:r>
      <w:r w:rsidRPr="00286B8C">
        <w:rPr>
          <w:rFonts w:eastAsia="Times New Roman"/>
          <w:sz w:val="24"/>
          <w:szCs w:val="24"/>
        </w:rPr>
        <w:t xml:space="preserve"> </w:t>
      </w:r>
      <w:r w:rsidR="00A66D7B">
        <w:rPr>
          <w:rFonts w:eastAsia="Times New Roman"/>
          <w:sz w:val="24"/>
          <w:szCs w:val="24"/>
        </w:rPr>
        <w:t>20</w:t>
      </w:r>
      <w:r w:rsidRPr="00286B8C">
        <w:rPr>
          <w:rFonts w:eastAsia="Times New Roman"/>
          <w:sz w:val="24"/>
          <w:szCs w:val="24"/>
        </w:rPr>
        <w:t>0.000 đồng</w:t>
      </w:r>
    </w:p>
    <w:p w14:paraId="61F584FD" w14:textId="77777777" w:rsidR="00286B8C" w:rsidRPr="00286B8C" w:rsidRDefault="00286B8C" w:rsidP="00286B8C">
      <w:pPr>
        <w:numPr>
          <w:ilvl w:val="0"/>
          <w:numId w:val="16"/>
        </w:numPr>
        <w:spacing w:before="100" w:beforeAutospacing="1" w:after="100" w:afterAutospacing="1" w:line="240" w:lineRule="auto"/>
        <w:rPr>
          <w:rFonts w:eastAsia="Times New Roman"/>
          <w:sz w:val="24"/>
          <w:szCs w:val="24"/>
        </w:rPr>
      </w:pPr>
      <w:r w:rsidRPr="00286B8C">
        <w:rPr>
          <w:rFonts w:eastAsia="Times New Roman"/>
          <w:b/>
          <w:bCs/>
          <w:sz w:val="24"/>
          <w:szCs w:val="24"/>
        </w:rPr>
        <w:t>Thời gian:</w:t>
      </w:r>
      <w:r w:rsidRPr="00286B8C">
        <w:rPr>
          <w:rFonts w:eastAsia="Times New Roman"/>
          <w:sz w:val="24"/>
          <w:szCs w:val="24"/>
        </w:rPr>
        <w:t xml:space="preserve"> 08 ngày làm việc</w:t>
      </w:r>
    </w:p>
    <w:p w14:paraId="22FBC77C"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18 Luật Xuất cảnh, nhập cảnh 2019.</w:t>
      </w:r>
    </w:p>
    <w:p w14:paraId="3020B744" w14:textId="6F22F500" w:rsidR="00286B8C" w:rsidRPr="00286B8C" w:rsidRDefault="00286B8C" w:rsidP="00286B8C">
      <w:pPr>
        <w:spacing w:after="0" w:line="240" w:lineRule="auto"/>
        <w:ind w:firstLine="0"/>
        <w:rPr>
          <w:rFonts w:eastAsia="Times New Roman"/>
          <w:sz w:val="24"/>
          <w:szCs w:val="24"/>
        </w:rPr>
      </w:pPr>
    </w:p>
    <w:p w14:paraId="72236FA9"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Tôi cần làm thủ tục gì để được xuất cảnh?</w:t>
      </w:r>
    </w:p>
    <w:p w14:paraId="547F9CEE"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Điều kiện xuất cảnh:</w:t>
      </w:r>
    </w:p>
    <w:p w14:paraId="3EB43E16" w14:textId="77777777" w:rsidR="00286B8C" w:rsidRPr="00286B8C" w:rsidRDefault="00286B8C" w:rsidP="00286B8C">
      <w:pPr>
        <w:numPr>
          <w:ilvl w:val="0"/>
          <w:numId w:val="17"/>
        </w:numPr>
        <w:spacing w:before="100" w:beforeAutospacing="1" w:after="100" w:afterAutospacing="1" w:line="240" w:lineRule="auto"/>
        <w:rPr>
          <w:rFonts w:eastAsia="Times New Roman"/>
          <w:sz w:val="24"/>
          <w:szCs w:val="24"/>
        </w:rPr>
      </w:pPr>
      <w:r w:rsidRPr="00286B8C">
        <w:rPr>
          <w:rFonts w:eastAsia="Times New Roman"/>
          <w:b/>
          <w:bCs/>
          <w:sz w:val="24"/>
          <w:szCs w:val="24"/>
        </w:rPr>
        <w:t>Có hộ chiếu</w:t>
      </w:r>
      <w:r w:rsidRPr="00286B8C">
        <w:rPr>
          <w:rFonts w:eastAsia="Times New Roman"/>
          <w:sz w:val="24"/>
          <w:szCs w:val="24"/>
        </w:rPr>
        <w:t xml:space="preserve"> còn hiệu lực</w:t>
      </w:r>
    </w:p>
    <w:p w14:paraId="23BEB3DA" w14:textId="77777777" w:rsidR="00286B8C" w:rsidRPr="00286B8C" w:rsidRDefault="00286B8C" w:rsidP="00286B8C">
      <w:pPr>
        <w:numPr>
          <w:ilvl w:val="0"/>
          <w:numId w:val="17"/>
        </w:numPr>
        <w:spacing w:before="100" w:beforeAutospacing="1" w:after="100" w:afterAutospacing="1" w:line="240" w:lineRule="auto"/>
        <w:rPr>
          <w:rFonts w:eastAsia="Times New Roman"/>
          <w:sz w:val="24"/>
          <w:szCs w:val="24"/>
        </w:rPr>
      </w:pPr>
      <w:r w:rsidRPr="00286B8C">
        <w:rPr>
          <w:rFonts w:eastAsia="Times New Roman"/>
          <w:b/>
          <w:bCs/>
          <w:sz w:val="24"/>
          <w:szCs w:val="24"/>
        </w:rPr>
        <w:t>Có visa</w:t>
      </w:r>
      <w:r w:rsidRPr="00286B8C">
        <w:rPr>
          <w:rFonts w:eastAsia="Times New Roman"/>
          <w:sz w:val="24"/>
          <w:szCs w:val="24"/>
        </w:rPr>
        <w:t xml:space="preserve"> nước đến (nếu cần)</w:t>
      </w:r>
    </w:p>
    <w:p w14:paraId="66066E36" w14:textId="77777777" w:rsidR="00286B8C" w:rsidRPr="00286B8C" w:rsidRDefault="00286B8C" w:rsidP="00286B8C">
      <w:pPr>
        <w:numPr>
          <w:ilvl w:val="0"/>
          <w:numId w:val="17"/>
        </w:numPr>
        <w:spacing w:before="100" w:beforeAutospacing="1" w:after="100" w:afterAutospacing="1" w:line="240" w:lineRule="auto"/>
        <w:rPr>
          <w:rFonts w:eastAsia="Times New Roman"/>
          <w:sz w:val="24"/>
          <w:szCs w:val="24"/>
        </w:rPr>
      </w:pPr>
      <w:r w:rsidRPr="00286B8C">
        <w:rPr>
          <w:rFonts w:eastAsia="Times New Roman"/>
          <w:b/>
          <w:bCs/>
          <w:sz w:val="24"/>
          <w:szCs w:val="24"/>
        </w:rPr>
        <w:t>Không thuộc diện cấm xuất cảnh</w:t>
      </w:r>
      <w:r w:rsidRPr="00286B8C">
        <w:rPr>
          <w:rFonts w:eastAsia="Times New Roman"/>
          <w:sz w:val="24"/>
          <w:szCs w:val="24"/>
        </w:rPr>
        <w:t xml:space="preserve"> theo quy định pháp luật</w:t>
      </w:r>
    </w:p>
    <w:p w14:paraId="1FBEFA6A" w14:textId="77777777" w:rsidR="00286B8C" w:rsidRPr="00286B8C" w:rsidRDefault="00286B8C" w:rsidP="00286B8C">
      <w:pPr>
        <w:numPr>
          <w:ilvl w:val="0"/>
          <w:numId w:val="17"/>
        </w:numPr>
        <w:spacing w:before="100" w:beforeAutospacing="1" w:after="100" w:afterAutospacing="1" w:line="240" w:lineRule="auto"/>
        <w:rPr>
          <w:rFonts w:eastAsia="Times New Roman"/>
          <w:sz w:val="24"/>
          <w:szCs w:val="24"/>
        </w:rPr>
      </w:pPr>
      <w:r w:rsidRPr="00286B8C">
        <w:rPr>
          <w:rFonts w:eastAsia="Times New Roman"/>
          <w:b/>
          <w:bCs/>
          <w:sz w:val="24"/>
          <w:szCs w:val="24"/>
        </w:rPr>
        <w:t>Thực hiện thủ tục</w:t>
      </w:r>
      <w:r w:rsidRPr="00286B8C">
        <w:rPr>
          <w:rFonts w:eastAsia="Times New Roman"/>
          <w:sz w:val="24"/>
          <w:szCs w:val="24"/>
        </w:rPr>
        <w:t xml:space="preserve"> tại cửa khẩu xuất nhập cảnh</w:t>
      </w:r>
    </w:p>
    <w:p w14:paraId="7C998474"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7, 8 Luật Xuất cảnh, nhập cảnh 2019.</w:t>
      </w:r>
    </w:p>
    <w:p w14:paraId="287B4F14" w14:textId="7A1412D2" w:rsidR="00286B8C" w:rsidRPr="00286B8C" w:rsidRDefault="00286B8C" w:rsidP="00286B8C">
      <w:pPr>
        <w:spacing w:after="0" w:line="240" w:lineRule="auto"/>
        <w:ind w:firstLine="0"/>
        <w:rPr>
          <w:rFonts w:eastAsia="Times New Roman"/>
          <w:sz w:val="24"/>
          <w:szCs w:val="24"/>
        </w:rPr>
      </w:pPr>
    </w:p>
    <w:p w14:paraId="1D956C56"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Những ai bị cấm xuất cảnh?</w:t>
      </w:r>
    </w:p>
    <w:p w14:paraId="0869F051"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Đối tượng bị cấm xuất cảnh:</w:t>
      </w:r>
    </w:p>
    <w:p w14:paraId="63351B6E" w14:textId="77777777" w:rsidR="00286B8C" w:rsidRPr="00286B8C" w:rsidRDefault="00286B8C" w:rsidP="00286B8C">
      <w:pPr>
        <w:numPr>
          <w:ilvl w:val="0"/>
          <w:numId w:val="18"/>
        </w:numPr>
        <w:spacing w:before="100" w:beforeAutospacing="1" w:after="100" w:afterAutospacing="1" w:line="240" w:lineRule="auto"/>
        <w:rPr>
          <w:rFonts w:eastAsia="Times New Roman"/>
          <w:sz w:val="24"/>
          <w:szCs w:val="24"/>
        </w:rPr>
      </w:pPr>
      <w:r w:rsidRPr="00286B8C">
        <w:rPr>
          <w:rFonts w:eastAsia="Times New Roman"/>
          <w:b/>
          <w:bCs/>
          <w:sz w:val="24"/>
          <w:szCs w:val="24"/>
        </w:rPr>
        <w:t>Bị truy cứu trách nhiệm hình sự</w:t>
      </w:r>
      <w:r w:rsidRPr="00286B8C">
        <w:rPr>
          <w:rFonts w:eastAsia="Times New Roman"/>
          <w:sz w:val="24"/>
          <w:szCs w:val="24"/>
        </w:rPr>
        <w:t xml:space="preserve"> hoặc đang chấp hành hình phạt tù</w:t>
      </w:r>
    </w:p>
    <w:p w14:paraId="076A3A29" w14:textId="77777777" w:rsidR="00286B8C" w:rsidRPr="00286B8C" w:rsidRDefault="00286B8C" w:rsidP="00286B8C">
      <w:pPr>
        <w:numPr>
          <w:ilvl w:val="0"/>
          <w:numId w:val="18"/>
        </w:numPr>
        <w:spacing w:before="100" w:beforeAutospacing="1" w:after="100" w:afterAutospacing="1" w:line="240" w:lineRule="auto"/>
        <w:rPr>
          <w:rFonts w:eastAsia="Times New Roman"/>
          <w:sz w:val="24"/>
          <w:szCs w:val="24"/>
        </w:rPr>
      </w:pPr>
      <w:r w:rsidRPr="00286B8C">
        <w:rPr>
          <w:rFonts w:eastAsia="Times New Roman"/>
          <w:b/>
          <w:bCs/>
          <w:sz w:val="24"/>
          <w:szCs w:val="24"/>
        </w:rPr>
        <w:t>Đang bị áp dụng biện pháp ngăn chặn</w:t>
      </w:r>
      <w:r w:rsidRPr="00286B8C">
        <w:rPr>
          <w:rFonts w:eastAsia="Times New Roman"/>
          <w:sz w:val="24"/>
          <w:szCs w:val="24"/>
        </w:rPr>
        <w:t xml:space="preserve"> xuất cảnh</w:t>
      </w:r>
    </w:p>
    <w:p w14:paraId="1145D94A" w14:textId="77777777" w:rsidR="00286B8C" w:rsidRPr="00286B8C" w:rsidRDefault="00286B8C" w:rsidP="00286B8C">
      <w:pPr>
        <w:numPr>
          <w:ilvl w:val="0"/>
          <w:numId w:val="18"/>
        </w:numPr>
        <w:spacing w:before="100" w:beforeAutospacing="1" w:after="100" w:afterAutospacing="1" w:line="240" w:lineRule="auto"/>
        <w:rPr>
          <w:rFonts w:eastAsia="Times New Roman"/>
          <w:sz w:val="24"/>
          <w:szCs w:val="24"/>
        </w:rPr>
      </w:pPr>
      <w:r w:rsidRPr="00286B8C">
        <w:rPr>
          <w:rFonts w:eastAsia="Times New Roman"/>
          <w:b/>
          <w:bCs/>
          <w:sz w:val="24"/>
          <w:szCs w:val="24"/>
        </w:rPr>
        <w:t>Có nghĩa vụ tài chính</w:t>
      </w:r>
      <w:r w:rsidRPr="00286B8C">
        <w:rPr>
          <w:rFonts w:eastAsia="Times New Roman"/>
          <w:sz w:val="24"/>
          <w:szCs w:val="24"/>
        </w:rPr>
        <w:t xml:space="preserve"> với Nhà nước chưa thực hiện xong</w:t>
      </w:r>
    </w:p>
    <w:p w14:paraId="3FADADAC" w14:textId="77777777" w:rsidR="00286B8C" w:rsidRPr="00286B8C" w:rsidRDefault="00286B8C" w:rsidP="00286B8C">
      <w:pPr>
        <w:numPr>
          <w:ilvl w:val="0"/>
          <w:numId w:val="18"/>
        </w:numPr>
        <w:spacing w:before="100" w:beforeAutospacing="1" w:after="100" w:afterAutospacing="1" w:line="240" w:lineRule="auto"/>
        <w:rPr>
          <w:rFonts w:eastAsia="Times New Roman"/>
          <w:sz w:val="24"/>
          <w:szCs w:val="24"/>
        </w:rPr>
      </w:pPr>
      <w:r w:rsidRPr="00286B8C">
        <w:rPr>
          <w:rFonts w:eastAsia="Times New Roman"/>
          <w:b/>
          <w:bCs/>
          <w:sz w:val="24"/>
          <w:szCs w:val="24"/>
        </w:rPr>
        <w:t>Các trường hợp khác</w:t>
      </w:r>
      <w:r w:rsidRPr="00286B8C">
        <w:rPr>
          <w:rFonts w:eastAsia="Times New Roman"/>
          <w:sz w:val="24"/>
          <w:szCs w:val="24"/>
        </w:rPr>
        <w:t xml:space="preserve"> theo quy định pháp luật</w:t>
      </w:r>
    </w:p>
    <w:p w14:paraId="04EC6565"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8 Luật Xuất cảnh, nhập cảnh 2019.</w:t>
      </w:r>
    </w:p>
    <w:p w14:paraId="7BFA9939" w14:textId="70A16106" w:rsidR="00286B8C" w:rsidRPr="00286B8C" w:rsidRDefault="00286B8C" w:rsidP="00286B8C">
      <w:pPr>
        <w:spacing w:after="0" w:line="240" w:lineRule="auto"/>
        <w:ind w:firstLine="0"/>
        <w:rPr>
          <w:rFonts w:eastAsia="Times New Roman"/>
          <w:sz w:val="24"/>
          <w:szCs w:val="24"/>
        </w:rPr>
      </w:pPr>
    </w:p>
    <w:p w14:paraId="57D50F20"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Cơ quan nào quyết định cấm xuất cảnh?</w:t>
      </w:r>
    </w:p>
    <w:p w14:paraId="23B21C5D"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Cơ quan có thẩm quyền:</w:t>
      </w:r>
    </w:p>
    <w:p w14:paraId="02F6D82E" w14:textId="77777777" w:rsidR="00286B8C" w:rsidRPr="00286B8C" w:rsidRDefault="00286B8C" w:rsidP="00286B8C">
      <w:pPr>
        <w:numPr>
          <w:ilvl w:val="0"/>
          <w:numId w:val="19"/>
        </w:numPr>
        <w:spacing w:before="100" w:beforeAutospacing="1" w:after="100" w:afterAutospacing="1" w:line="240" w:lineRule="auto"/>
        <w:rPr>
          <w:rFonts w:eastAsia="Times New Roman"/>
          <w:sz w:val="24"/>
          <w:szCs w:val="24"/>
        </w:rPr>
      </w:pPr>
      <w:r w:rsidRPr="00286B8C">
        <w:rPr>
          <w:rFonts w:eastAsia="Times New Roman"/>
          <w:b/>
          <w:bCs/>
          <w:sz w:val="24"/>
          <w:szCs w:val="24"/>
        </w:rPr>
        <w:t>Cơ quan điều tra, Viện kiểm sát, Tòa án</w:t>
      </w:r>
      <w:r w:rsidRPr="00286B8C">
        <w:rPr>
          <w:rFonts w:eastAsia="Times New Roman"/>
          <w:sz w:val="24"/>
          <w:szCs w:val="24"/>
        </w:rPr>
        <w:t xml:space="preserve"> (trong các vụ án hình sự)</w:t>
      </w:r>
    </w:p>
    <w:p w14:paraId="52D01F9F" w14:textId="77777777" w:rsidR="00286B8C" w:rsidRPr="00286B8C" w:rsidRDefault="00286B8C" w:rsidP="00286B8C">
      <w:pPr>
        <w:numPr>
          <w:ilvl w:val="0"/>
          <w:numId w:val="19"/>
        </w:numPr>
        <w:spacing w:before="100" w:beforeAutospacing="1" w:after="100" w:afterAutospacing="1" w:line="240" w:lineRule="auto"/>
        <w:rPr>
          <w:rFonts w:eastAsia="Times New Roman"/>
          <w:sz w:val="24"/>
          <w:szCs w:val="24"/>
        </w:rPr>
      </w:pPr>
      <w:r w:rsidRPr="00286B8C">
        <w:rPr>
          <w:rFonts w:eastAsia="Times New Roman"/>
          <w:b/>
          <w:bCs/>
          <w:sz w:val="24"/>
          <w:szCs w:val="24"/>
        </w:rPr>
        <w:t>Cơ quan thi hành án dân sự</w:t>
      </w:r>
      <w:r w:rsidRPr="00286B8C">
        <w:rPr>
          <w:rFonts w:eastAsia="Times New Roman"/>
          <w:sz w:val="24"/>
          <w:szCs w:val="24"/>
        </w:rPr>
        <w:t xml:space="preserve"> (đối với nghĩa vụ dân sự)</w:t>
      </w:r>
    </w:p>
    <w:p w14:paraId="1559F879" w14:textId="77777777" w:rsidR="00286B8C" w:rsidRPr="00286B8C" w:rsidRDefault="00286B8C" w:rsidP="00286B8C">
      <w:pPr>
        <w:numPr>
          <w:ilvl w:val="0"/>
          <w:numId w:val="19"/>
        </w:numPr>
        <w:spacing w:before="100" w:beforeAutospacing="1" w:after="100" w:afterAutospacing="1" w:line="240" w:lineRule="auto"/>
        <w:rPr>
          <w:rFonts w:eastAsia="Times New Roman"/>
          <w:sz w:val="24"/>
          <w:szCs w:val="24"/>
        </w:rPr>
      </w:pPr>
      <w:r w:rsidRPr="00286B8C">
        <w:rPr>
          <w:rFonts w:eastAsia="Times New Roman"/>
          <w:b/>
          <w:bCs/>
          <w:sz w:val="24"/>
          <w:szCs w:val="24"/>
        </w:rPr>
        <w:t>Cơ quan thuế</w:t>
      </w:r>
      <w:r w:rsidRPr="00286B8C">
        <w:rPr>
          <w:rFonts w:eastAsia="Times New Roman"/>
          <w:sz w:val="24"/>
          <w:szCs w:val="24"/>
        </w:rPr>
        <w:t xml:space="preserve"> (đối với nghĩa vụ thuế)</w:t>
      </w:r>
    </w:p>
    <w:p w14:paraId="379DFF0B" w14:textId="77777777" w:rsidR="00286B8C" w:rsidRPr="00286B8C" w:rsidRDefault="00286B8C" w:rsidP="00286B8C">
      <w:pPr>
        <w:numPr>
          <w:ilvl w:val="0"/>
          <w:numId w:val="19"/>
        </w:numPr>
        <w:spacing w:before="100" w:beforeAutospacing="1" w:after="100" w:afterAutospacing="1" w:line="240" w:lineRule="auto"/>
        <w:rPr>
          <w:rFonts w:eastAsia="Times New Roman"/>
          <w:sz w:val="24"/>
          <w:szCs w:val="24"/>
        </w:rPr>
      </w:pPr>
      <w:r w:rsidRPr="00286B8C">
        <w:rPr>
          <w:rFonts w:eastAsia="Times New Roman"/>
          <w:b/>
          <w:bCs/>
          <w:sz w:val="24"/>
          <w:szCs w:val="24"/>
        </w:rPr>
        <w:t>Các cơ quan khác</w:t>
      </w:r>
      <w:r w:rsidRPr="00286B8C">
        <w:rPr>
          <w:rFonts w:eastAsia="Times New Roman"/>
          <w:sz w:val="24"/>
          <w:szCs w:val="24"/>
        </w:rPr>
        <w:t xml:space="preserve"> theo quy định pháp luật</w:t>
      </w:r>
    </w:p>
    <w:p w14:paraId="434E0E9B"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8 Luật Xuất cảnh, nhập cảnh 2019.</w:t>
      </w:r>
    </w:p>
    <w:p w14:paraId="24932056" w14:textId="1EB06863" w:rsidR="00286B8C" w:rsidRPr="00286B8C" w:rsidRDefault="00286B8C" w:rsidP="00286B8C">
      <w:pPr>
        <w:spacing w:after="0" w:line="240" w:lineRule="auto"/>
        <w:ind w:firstLine="0"/>
        <w:rPr>
          <w:rFonts w:eastAsia="Times New Roman"/>
          <w:sz w:val="24"/>
          <w:szCs w:val="24"/>
        </w:rPr>
      </w:pPr>
    </w:p>
    <w:p w14:paraId="3B4C366B"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Thủ tục nhập cảnh trở lại Việt Nam như thế nào?</w:t>
      </w:r>
    </w:p>
    <w:p w14:paraId="75D08308"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Thủ tục nhập cảnh:</w:t>
      </w:r>
    </w:p>
    <w:p w14:paraId="5B3FB3C7" w14:textId="77777777" w:rsidR="00286B8C" w:rsidRPr="00286B8C" w:rsidRDefault="00286B8C" w:rsidP="00286B8C">
      <w:pPr>
        <w:numPr>
          <w:ilvl w:val="0"/>
          <w:numId w:val="20"/>
        </w:numPr>
        <w:spacing w:before="100" w:beforeAutospacing="1" w:after="100" w:afterAutospacing="1" w:line="240" w:lineRule="auto"/>
        <w:rPr>
          <w:rFonts w:eastAsia="Times New Roman"/>
          <w:sz w:val="24"/>
          <w:szCs w:val="24"/>
        </w:rPr>
      </w:pPr>
      <w:r w:rsidRPr="00286B8C">
        <w:rPr>
          <w:rFonts w:eastAsia="Times New Roman"/>
          <w:b/>
          <w:bCs/>
          <w:sz w:val="24"/>
          <w:szCs w:val="24"/>
        </w:rPr>
        <w:t>Xuất trình hộ chiếu</w:t>
      </w:r>
      <w:r w:rsidRPr="00286B8C">
        <w:rPr>
          <w:rFonts w:eastAsia="Times New Roman"/>
          <w:sz w:val="24"/>
          <w:szCs w:val="24"/>
        </w:rPr>
        <w:t xml:space="preserve"> tại cửa khẩu nhập cảnh</w:t>
      </w:r>
    </w:p>
    <w:p w14:paraId="35E0CC75" w14:textId="77777777" w:rsidR="00286B8C" w:rsidRPr="00286B8C" w:rsidRDefault="00286B8C" w:rsidP="00286B8C">
      <w:pPr>
        <w:numPr>
          <w:ilvl w:val="0"/>
          <w:numId w:val="20"/>
        </w:numPr>
        <w:spacing w:before="100" w:beforeAutospacing="1" w:after="100" w:afterAutospacing="1" w:line="240" w:lineRule="auto"/>
        <w:rPr>
          <w:rFonts w:eastAsia="Times New Roman"/>
          <w:sz w:val="24"/>
          <w:szCs w:val="24"/>
        </w:rPr>
      </w:pPr>
      <w:r w:rsidRPr="00286B8C">
        <w:rPr>
          <w:rFonts w:eastAsia="Times New Roman"/>
          <w:b/>
          <w:bCs/>
          <w:sz w:val="24"/>
          <w:szCs w:val="24"/>
        </w:rPr>
        <w:t>Khai báo hải quan</w:t>
      </w:r>
      <w:r w:rsidRPr="00286B8C">
        <w:rPr>
          <w:rFonts w:eastAsia="Times New Roman"/>
          <w:sz w:val="24"/>
          <w:szCs w:val="24"/>
        </w:rPr>
        <w:t xml:space="preserve"> (nếu có hàng hóa cần khai báo)</w:t>
      </w:r>
    </w:p>
    <w:p w14:paraId="0C108551" w14:textId="77777777" w:rsidR="00286B8C" w:rsidRPr="00286B8C" w:rsidRDefault="00286B8C" w:rsidP="00286B8C">
      <w:pPr>
        <w:numPr>
          <w:ilvl w:val="0"/>
          <w:numId w:val="20"/>
        </w:numPr>
        <w:spacing w:before="100" w:beforeAutospacing="1" w:after="100" w:afterAutospacing="1" w:line="240" w:lineRule="auto"/>
        <w:rPr>
          <w:rFonts w:eastAsia="Times New Roman"/>
          <w:sz w:val="24"/>
          <w:szCs w:val="24"/>
        </w:rPr>
      </w:pPr>
      <w:r w:rsidRPr="00286B8C">
        <w:rPr>
          <w:rFonts w:eastAsia="Times New Roman"/>
          <w:b/>
          <w:bCs/>
          <w:sz w:val="24"/>
          <w:szCs w:val="24"/>
        </w:rPr>
        <w:t>Thực hiện kiểm tra y tế</w:t>
      </w:r>
      <w:r w:rsidRPr="00286B8C">
        <w:rPr>
          <w:rFonts w:eastAsia="Times New Roman"/>
          <w:sz w:val="24"/>
          <w:szCs w:val="24"/>
        </w:rPr>
        <w:t xml:space="preserve"> (nếu theo quy định)</w:t>
      </w:r>
    </w:p>
    <w:p w14:paraId="70D71B9C" w14:textId="77777777" w:rsidR="00286B8C" w:rsidRPr="00286B8C" w:rsidRDefault="00286B8C" w:rsidP="00286B8C">
      <w:pPr>
        <w:numPr>
          <w:ilvl w:val="0"/>
          <w:numId w:val="20"/>
        </w:numPr>
        <w:spacing w:before="100" w:beforeAutospacing="1" w:after="100" w:afterAutospacing="1" w:line="240" w:lineRule="auto"/>
        <w:rPr>
          <w:rFonts w:eastAsia="Times New Roman"/>
          <w:sz w:val="24"/>
          <w:szCs w:val="24"/>
        </w:rPr>
      </w:pPr>
      <w:r w:rsidRPr="00286B8C">
        <w:rPr>
          <w:rFonts w:eastAsia="Times New Roman"/>
          <w:b/>
          <w:bCs/>
          <w:sz w:val="24"/>
          <w:szCs w:val="24"/>
        </w:rPr>
        <w:t>Đóng dấu nhập cảnh</w:t>
      </w:r>
      <w:r w:rsidRPr="00286B8C">
        <w:rPr>
          <w:rFonts w:eastAsia="Times New Roman"/>
          <w:sz w:val="24"/>
          <w:szCs w:val="24"/>
        </w:rPr>
        <w:t xml:space="preserve"> và được phép vào nước</w:t>
      </w:r>
    </w:p>
    <w:p w14:paraId="074B2FCE"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lastRenderedPageBreak/>
        <w:t>Căn cứ pháp lý:</w:t>
      </w:r>
      <w:r w:rsidRPr="00286B8C">
        <w:rPr>
          <w:rFonts w:eastAsia="Times New Roman"/>
          <w:sz w:val="24"/>
          <w:szCs w:val="24"/>
        </w:rPr>
        <w:t xml:space="preserve"> Điều 19 Luật Xuất cảnh, nhập cảnh 2019.</w:t>
      </w:r>
    </w:p>
    <w:p w14:paraId="6A759653" w14:textId="11AFC1F4" w:rsidR="00286B8C" w:rsidRPr="00286B8C" w:rsidRDefault="00286B8C" w:rsidP="00286B8C">
      <w:pPr>
        <w:spacing w:after="0" w:line="240" w:lineRule="auto"/>
        <w:ind w:firstLine="0"/>
        <w:rPr>
          <w:rFonts w:eastAsia="Times New Roman"/>
          <w:sz w:val="24"/>
          <w:szCs w:val="24"/>
        </w:rPr>
      </w:pPr>
    </w:p>
    <w:p w14:paraId="3C14D99A" w14:textId="77777777" w:rsidR="00286B8C" w:rsidRPr="00286B8C" w:rsidRDefault="00286B8C" w:rsidP="00286B8C">
      <w:pPr>
        <w:spacing w:before="100" w:beforeAutospacing="1" w:after="100" w:afterAutospacing="1" w:line="240" w:lineRule="auto"/>
        <w:ind w:firstLine="0"/>
        <w:outlineLvl w:val="1"/>
        <w:rPr>
          <w:rFonts w:eastAsia="Times New Roman"/>
          <w:b/>
          <w:bCs/>
          <w:sz w:val="36"/>
          <w:szCs w:val="36"/>
        </w:rPr>
      </w:pPr>
      <w:r w:rsidRPr="00286B8C">
        <w:rPr>
          <w:rFonts w:eastAsia="Times New Roman"/>
          <w:b/>
          <w:bCs/>
          <w:sz w:val="36"/>
          <w:szCs w:val="36"/>
        </w:rPr>
        <w:t>Hỏi: Tôi có thể nhập cảnh qua cửa khẩu nào?</w:t>
      </w:r>
    </w:p>
    <w:p w14:paraId="06ECAE8F"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Đáp:</w:t>
      </w:r>
      <w:r w:rsidRPr="00286B8C">
        <w:rPr>
          <w:rFonts w:eastAsia="Times New Roman"/>
          <w:sz w:val="24"/>
          <w:szCs w:val="24"/>
        </w:rPr>
        <w:t xml:space="preserve"> Cửa khẩu nhập cảnh:</w:t>
      </w:r>
    </w:p>
    <w:p w14:paraId="40F14D9C" w14:textId="77777777" w:rsidR="00286B8C" w:rsidRPr="00286B8C" w:rsidRDefault="00286B8C" w:rsidP="00286B8C">
      <w:pPr>
        <w:numPr>
          <w:ilvl w:val="0"/>
          <w:numId w:val="21"/>
        </w:numPr>
        <w:spacing w:before="100" w:beforeAutospacing="1" w:after="100" w:afterAutospacing="1" w:line="240" w:lineRule="auto"/>
        <w:rPr>
          <w:rFonts w:eastAsia="Times New Roman"/>
          <w:sz w:val="24"/>
          <w:szCs w:val="24"/>
        </w:rPr>
      </w:pPr>
      <w:r w:rsidRPr="00286B8C">
        <w:rPr>
          <w:rFonts w:eastAsia="Times New Roman"/>
          <w:b/>
          <w:bCs/>
          <w:sz w:val="24"/>
          <w:szCs w:val="24"/>
        </w:rPr>
        <w:t>Cửa khẩu quốc tế</w:t>
      </w:r>
      <w:r w:rsidRPr="00286B8C">
        <w:rPr>
          <w:rFonts w:eastAsia="Times New Roman"/>
          <w:sz w:val="24"/>
          <w:szCs w:val="24"/>
        </w:rPr>
        <w:t xml:space="preserve"> được phép xuất nhập cảnh</w:t>
      </w:r>
    </w:p>
    <w:p w14:paraId="043B3337" w14:textId="77777777" w:rsidR="00286B8C" w:rsidRPr="00286B8C" w:rsidRDefault="00286B8C" w:rsidP="00286B8C">
      <w:pPr>
        <w:numPr>
          <w:ilvl w:val="0"/>
          <w:numId w:val="21"/>
        </w:numPr>
        <w:spacing w:before="100" w:beforeAutospacing="1" w:after="100" w:afterAutospacing="1" w:line="240" w:lineRule="auto"/>
        <w:rPr>
          <w:rFonts w:eastAsia="Times New Roman"/>
          <w:sz w:val="24"/>
          <w:szCs w:val="24"/>
        </w:rPr>
      </w:pPr>
      <w:r w:rsidRPr="00286B8C">
        <w:rPr>
          <w:rFonts w:eastAsia="Times New Roman"/>
          <w:b/>
          <w:bCs/>
          <w:sz w:val="24"/>
          <w:szCs w:val="24"/>
        </w:rPr>
        <w:t>Cửa khẩu hàng không:</w:t>
      </w:r>
      <w:r w:rsidRPr="00286B8C">
        <w:rPr>
          <w:rFonts w:eastAsia="Times New Roman"/>
          <w:sz w:val="24"/>
          <w:szCs w:val="24"/>
        </w:rPr>
        <w:t xml:space="preserve"> Các sân bay quốc tế</w:t>
      </w:r>
    </w:p>
    <w:p w14:paraId="6E287AC7" w14:textId="77777777" w:rsidR="00286B8C" w:rsidRPr="00286B8C" w:rsidRDefault="00286B8C" w:rsidP="00286B8C">
      <w:pPr>
        <w:numPr>
          <w:ilvl w:val="0"/>
          <w:numId w:val="21"/>
        </w:numPr>
        <w:spacing w:before="100" w:beforeAutospacing="1" w:after="100" w:afterAutospacing="1" w:line="240" w:lineRule="auto"/>
        <w:rPr>
          <w:rFonts w:eastAsia="Times New Roman"/>
          <w:sz w:val="24"/>
          <w:szCs w:val="24"/>
        </w:rPr>
      </w:pPr>
      <w:r w:rsidRPr="00286B8C">
        <w:rPr>
          <w:rFonts w:eastAsia="Times New Roman"/>
          <w:b/>
          <w:bCs/>
          <w:sz w:val="24"/>
          <w:szCs w:val="24"/>
        </w:rPr>
        <w:t>Cửa khẩu đường bộ, đường sắt, đường thủy</w:t>
      </w:r>
      <w:r w:rsidRPr="00286B8C">
        <w:rPr>
          <w:rFonts w:eastAsia="Times New Roman"/>
          <w:sz w:val="24"/>
          <w:szCs w:val="24"/>
        </w:rPr>
        <w:t xml:space="preserve"> được phép xuất nhập cảnh</w:t>
      </w:r>
    </w:p>
    <w:p w14:paraId="21FB0E2B"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Lưu ý:</w:t>
      </w:r>
      <w:r w:rsidRPr="00286B8C">
        <w:rPr>
          <w:rFonts w:eastAsia="Times New Roman"/>
          <w:sz w:val="24"/>
          <w:szCs w:val="24"/>
        </w:rPr>
        <w:t xml:space="preserve"> Phải sử dụng đúng cửa khẩu được phép cho người Việt Nam.</w:t>
      </w:r>
    </w:p>
    <w:p w14:paraId="375B546C" w14:textId="77777777" w:rsidR="00286B8C" w:rsidRPr="00286B8C" w:rsidRDefault="00286B8C" w:rsidP="00286B8C">
      <w:pPr>
        <w:spacing w:before="100" w:beforeAutospacing="1" w:after="100" w:afterAutospacing="1" w:line="240" w:lineRule="auto"/>
        <w:ind w:firstLine="0"/>
        <w:rPr>
          <w:rFonts w:eastAsia="Times New Roman"/>
          <w:sz w:val="24"/>
          <w:szCs w:val="24"/>
        </w:rPr>
      </w:pPr>
      <w:r w:rsidRPr="00286B8C">
        <w:rPr>
          <w:rFonts w:eastAsia="Times New Roman"/>
          <w:b/>
          <w:bCs/>
          <w:sz w:val="24"/>
          <w:szCs w:val="24"/>
        </w:rPr>
        <w:t>Căn cứ pháp lý:</w:t>
      </w:r>
      <w:r w:rsidRPr="00286B8C">
        <w:rPr>
          <w:rFonts w:eastAsia="Times New Roman"/>
          <w:sz w:val="24"/>
          <w:szCs w:val="24"/>
        </w:rPr>
        <w:t xml:space="preserve"> Điều 5 Luật Xuất cảnh, nhập cảnh 2019.</w:t>
      </w:r>
    </w:p>
    <w:p w14:paraId="45C2940B" w14:textId="0CA42F1A" w:rsidR="00286B8C" w:rsidRPr="00286B8C" w:rsidRDefault="00286B8C" w:rsidP="00286B8C">
      <w:pPr>
        <w:spacing w:after="0" w:line="240" w:lineRule="auto"/>
        <w:ind w:firstLine="0"/>
        <w:rPr>
          <w:rFonts w:eastAsia="Times New Roman"/>
          <w:sz w:val="24"/>
          <w:szCs w:val="24"/>
        </w:rPr>
      </w:pPr>
    </w:p>
    <w:p w14:paraId="7A2EE4CB" w14:textId="3DFE39C0" w:rsidR="00286B8C" w:rsidRPr="008764FE" w:rsidRDefault="00C65684" w:rsidP="008764FE">
      <w:pPr>
        <w:ind w:left="567" w:firstLine="0"/>
      </w:pPr>
      <w:r>
        <w:rPr>
          <w:rFonts w:eastAsia="Times New Roman"/>
          <w:b/>
          <w:bCs/>
          <w:sz w:val="36"/>
          <w:szCs w:val="36"/>
        </w:rPr>
        <w:t>Hỏi: Trẻ em dưới 14 tuổi tự đi nước ngoài được không</w:t>
      </w:r>
    </w:p>
    <w:p w14:paraId="5CD676E6" w14:textId="77777777" w:rsidR="00C65684" w:rsidRPr="00C65684" w:rsidRDefault="00C65684" w:rsidP="00C65684">
      <w:pPr>
        <w:rPr>
          <w:rFonts w:eastAsia="Times New Roman"/>
          <w:sz w:val="24"/>
          <w:szCs w:val="24"/>
        </w:rPr>
      </w:pPr>
      <w:r w:rsidRPr="00C65684">
        <w:rPr>
          <w:b/>
          <w:bCs/>
        </w:rPr>
        <w:t xml:space="preserve">Đáp: </w:t>
      </w:r>
      <w:r w:rsidRPr="00C65684">
        <w:rPr>
          <w:rFonts w:eastAsia="Times New Roman"/>
          <w:sz w:val="24"/>
          <w:szCs w:val="24"/>
        </w:rPr>
        <w:t>việc trẻ em dưới 14 tuổi có được tự đi nước ngoài hay không, quy định pháp luật hiện hành rất rõ ràng:</w:t>
      </w:r>
    </w:p>
    <w:p w14:paraId="2A9C3132" w14:textId="77777777" w:rsidR="00C65684" w:rsidRPr="00C65684" w:rsidRDefault="00C65684" w:rsidP="00C65684">
      <w:pPr>
        <w:spacing w:after="0" w:line="240" w:lineRule="auto"/>
        <w:ind w:firstLine="0"/>
        <w:rPr>
          <w:rFonts w:eastAsia="Times New Roman"/>
          <w:sz w:val="24"/>
          <w:szCs w:val="24"/>
        </w:rPr>
      </w:pPr>
      <w:r w:rsidRPr="00C65684">
        <w:rPr>
          <w:rFonts w:eastAsia="Times New Roman"/>
          <w:sz w:val="24"/>
          <w:szCs w:val="24"/>
        </w:rPr>
        <w:t xml:space="preserve">• Trẻ em dưới 14 tuổi </w:t>
      </w:r>
      <w:r w:rsidRPr="00C65684">
        <w:rPr>
          <w:rFonts w:eastAsia="Times New Roman"/>
          <w:b/>
          <w:bCs/>
          <w:sz w:val="24"/>
          <w:szCs w:val="24"/>
        </w:rPr>
        <w:t>không được tự đi nước ngoài một mình</w:t>
      </w:r>
      <w:r w:rsidRPr="00C65684">
        <w:rPr>
          <w:rFonts w:eastAsia="Times New Roman"/>
          <w:sz w:val="24"/>
          <w:szCs w:val="24"/>
        </w:rPr>
        <w:t>1.</w:t>
      </w:r>
    </w:p>
    <w:p w14:paraId="45180442" w14:textId="77777777" w:rsidR="00C65684" w:rsidRPr="00C65684" w:rsidRDefault="00C65684" w:rsidP="00C65684">
      <w:pPr>
        <w:spacing w:after="0" w:line="240" w:lineRule="auto"/>
        <w:ind w:firstLine="0"/>
        <w:rPr>
          <w:rFonts w:eastAsia="Times New Roman"/>
          <w:sz w:val="24"/>
          <w:szCs w:val="24"/>
        </w:rPr>
      </w:pPr>
      <w:r w:rsidRPr="00C65684">
        <w:rPr>
          <w:rFonts w:eastAsia="Times New Roman"/>
          <w:sz w:val="24"/>
          <w:szCs w:val="24"/>
        </w:rPr>
        <w:t xml:space="preserve">• Theo quy định của pháp luật, trẻ em dưới 14 tuổi khi xuất cảnh, nhập cảnh </w:t>
      </w:r>
      <w:r w:rsidRPr="00C65684">
        <w:rPr>
          <w:rFonts w:eastAsia="Times New Roman"/>
          <w:b/>
          <w:bCs/>
          <w:sz w:val="24"/>
          <w:szCs w:val="24"/>
        </w:rPr>
        <w:t>phải có người đại diện hợp pháp đi cùng</w:t>
      </w:r>
      <w:r w:rsidRPr="00C65684">
        <w:rPr>
          <w:rFonts w:eastAsia="Times New Roman"/>
          <w:sz w:val="24"/>
          <w:szCs w:val="24"/>
        </w:rPr>
        <w:t>1. Người đại diện hợp pháp có thể là cha, mẹ ruột hoặc người giám hộ theo quy định của pháp luật23.</w:t>
      </w:r>
    </w:p>
    <w:p w14:paraId="4568418D" w14:textId="77777777" w:rsidR="00C65684" w:rsidRPr="00C65684" w:rsidRDefault="00C65684" w:rsidP="00C65684">
      <w:pPr>
        <w:spacing w:after="0" w:line="240" w:lineRule="auto"/>
        <w:ind w:firstLine="0"/>
        <w:rPr>
          <w:rFonts w:eastAsia="Times New Roman"/>
          <w:sz w:val="24"/>
          <w:szCs w:val="24"/>
        </w:rPr>
      </w:pPr>
      <w:r w:rsidRPr="00C65684">
        <w:rPr>
          <w:rFonts w:eastAsia="Times New Roman"/>
          <w:sz w:val="24"/>
          <w:szCs w:val="24"/>
        </w:rPr>
        <w:t>• Khi làm thủ tục xuất nhập cảnh, người đại diện hợp pháp phải xuất trình giấy tờ chứng minh việc đại diện hợp pháp4.</w:t>
      </w:r>
    </w:p>
    <w:p w14:paraId="4BA79570" w14:textId="77777777" w:rsidR="00C65684" w:rsidRPr="00C65684" w:rsidRDefault="00C65684" w:rsidP="00C65684">
      <w:pPr>
        <w:spacing w:after="0" w:line="240" w:lineRule="auto"/>
        <w:ind w:firstLine="0"/>
        <w:rPr>
          <w:rFonts w:eastAsia="Times New Roman"/>
          <w:sz w:val="24"/>
          <w:szCs w:val="24"/>
        </w:rPr>
      </w:pPr>
      <w:r w:rsidRPr="00C65684">
        <w:rPr>
          <w:rFonts w:eastAsia="Times New Roman"/>
          <w:b/>
          <w:bCs/>
          <w:sz w:val="24"/>
          <w:szCs w:val="24"/>
        </w:rPr>
        <w:t>Căn cứ pháp lý:</w:t>
      </w:r>
      <w:r w:rsidRPr="00C65684">
        <w:rPr>
          <w:rFonts w:eastAsia="Times New Roman"/>
          <w:sz w:val="24"/>
          <w:szCs w:val="24"/>
        </w:rPr>
        <w:t xml:space="preserve"> Theo Khoản 2 Điều 33 của Luật Xuất cảnh, nhập cảnh của công dân Việt Nam</w:t>
      </w:r>
    </w:p>
    <w:p w14:paraId="3896EE02" w14:textId="771CD402" w:rsidR="00D5713D" w:rsidRPr="00C65684" w:rsidRDefault="00D5713D" w:rsidP="008764FE">
      <w:pPr>
        <w:ind w:left="567" w:firstLine="0"/>
        <w:rPr>
          <w:b/>
          <w:bCs/>
        </w:rPr>
      </w:pPr>
    </w:p>
    <w:p w14:paraId="62D0E765" w14:textId="7A0442BF" w:rsidR="00D5713D" w:rsidRPr="008764FE" w:rsidRDefault="00D5713D" w:rsidP="008764FE">
      <w:pPr>
        <w:ind w:left="567" w:firstLine="0"/>
      </w:pPr>
    </w:p>
    <w:p w14:paraId="68C84A00" w14:textId="77777777" w:rsidR="00D5713D" w:rsidRPr="008764FE" w:rsidRDefault="00D5713D" w:rsidP="008764FE">
      <w:pPr>
        <w:ind w:left="567" w:firstLine="0"/>
      </w:pPr>
    </w:p>
    <w:p w14:paraId="1B34D95F" w14:textId="2B238E26" w:rsidR="00D5713D" w:rsidRPr="008764FE" w:rsidRDefault="00D5713D" w:rsidP="008764FE">
      <w:pPr>
        <w:ind w:left="567" w:firstLine="0"/>
      </w:pPr>
    </w:p>
    <w:p w14:paraId="445CA42B" w14:textId="77777777" w:rsidR="00D5713D" w:rsidRPr="008764FE" w:rsidRDefault="00D5713D" w:rsidP="008764FE">
      <w:pPr>
        <w:ind w:left="567" w:firstLine="0"/>
      </w:pPr>
    </w:p>
    <w:sectPr w:rsidR="00D5713D" w:rsidRPr="008764FE" w:rsidSect="00D5713D">
      <w:pgSz w:w="11907" w:h="16840" w:code="9"/>
      <w:pgMar w:top="1134" w:right="1134" w:bottom="1134" w:left="709"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32747C"/>
    <w:multiLevelType w:val="multilevel"/>
    <w:tmpl w:val="0D02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1117"/>
    <w:multiLevelType w:val="multilevel"/>
    <w:tmpl w:val="AE7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376F"/>
    <w:multiLevelType w:val="multilevel"/>
    <w:tmpl w:val="D43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43476"/>
    <w:multiLevelType w:val="multilevel"/>
    <w:tmpl w:val="998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0258"/>
    <w:multiLevelType w:val="multilevel"/>
    <w:tmpl w:val="24F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F4C0C"/>
    <w:multiLevelType w:val="multilevel"/>
    <w:tmpl w:val="774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43831"/>
    <w:multiLevelType w:val="multilevel"/>
    <w:tmpl w:val="E92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56907"/>
    <w:multiLevelType w:val="multilevel"/>
    <w:tmpl w:val="F30C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55792"/>
    <w:multiLevelType w:val="multilevel"/>
    <w:tmpl w:val="86D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137AA"/>
    <w:multiLevelType w:val="multilevel"/>
    <w:tmpl w:val="700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969F1"/>
    <w:multiLevelType w:val="multilevel"/>
    <w:tmpl w:val="34A2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960C1"/>
    <w:multiLevelType w:val="multilevel"/>
    <w:tmpl w:val="1BE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C0324"/>
    <w:multiLevelType w:val="multilevel"/>
    <w:tmpl w:val="6A54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C2979"/>
    <w:multiLevelType w:val="multilevel"/>
    <w:tmpl w:val="697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81117"/>
    <w:multiLevelType w:val="multilevel"/>
    <w:tmpl w:val="946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01298"/>
    <w:multiLevelType w:val="multilevel"/>
    <w:tmpl w:val="0D1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D34BD"/>
    <w:multiLevelType w:val="multilevel"/>
    <w:tmpl w:val="EC7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17B87"/>
    <w:multiLevelType w:val="multilevel"/>
    <w:tmpl w:val="731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50EEC"/>
    <w:multiLevelType w:val="multilevel"/>
    <w:tmpl w:val="3B4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D5B4E"/>
    <w:multiLevelType w:val="multilevel"/>
    <w:tmpl w:val="17E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B5CBB"/>
    <w:multiLevelType w:val="multilevel"/>
    <w:tmpl w:val="672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F2E27"/>
    <w:multiLevelType w:val="multilevel"/>
    <w:tmpl w:val="997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17"/>
  </w:num>
  <w:num w:numId="4">
    <w:abstractNumId w:val="1"/>
  </w:num>
  <w:num w:numId="5">
    <w:abstractNumId w:val="3"/>
  </w:num>
  <w:num w:numId="6">
    <w:abstractNumId w:val="14"/>
  </w:num>
  <w:num w:numId="7">
    <w:abstractNumId w:val="13"/>
  </w:num>
  <w:num w:numId="8">
    <w:abstractNumId w:val="16"/>
  </w:num>
  <w:num w:numId="9">
    <w:abstractNumId w:val="12"/>
  </w:num>
  <w:num w:numId="10">
    <w:abstractNumId w:val="8"/>
  </w:num>
  <w:num w:numId="11">
    <w:abstractNumId w:val="9"/>
  </w:num>
  <w:num w:numId="12">
    <w:abstractNumId w:val="15"/>
  </w:num>
  <w:num w:numId="13">
    <w:abstractNumId w:val="6"/>
  </w:num>
  <w:num w:numId="14">
    <w:abstractNumId w:val="19"/>
  </w:num>
  <w:num w:numId="15">
    <w:abstractNumId w:val="4"/>
  </w:num>
  <w:num w:numId="16">
    <w:abstractNumId w:val="11"/>
  </w:num>
  <w:num w:numId="17">
    <w:abstractNumId w:val="2"/>
  </w:num>
  <w:num w:numId="18">
    <w:abstractNumId w:val="7"/>
  </w:num>
  <w:num w:numId="19">
    <w:abstractNumId w:val="5"/>
  </w:num>
  <w:num w:numId="20">
    <w:abstractNumId w:val="20"/>
  </w:num>
  <w:num w:numId="21">
    <w:abstractNumId w:val="10"/>
  </w:num>
  <w:num w:numId="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3D"/>
    <w:rsid w:val="000954D3"/>
    <w:rsid w:val="00286B8C"/>
    <w:rsid w:val="002E6E0D"/>
    <w:rsid w:val="00330CB8"/>
    <w:rsid w:val="00640C7B"/>
    <w:rsid w:val="006E00E1"/>
    <w:rsid w:val="00741382"/>
    <w:rsid w:val="00772B62"/>
    <w:rsid w:val="007B0A46"/>
    <w:rsid w:val="007D0AC6"/>
    <w:rsid w:val="008764FE"/>
    <w:rsid w:val="00A66D7B"/>
    <w:rsid w:val="00B67785"/>
    <w:rsid w:val="00C32F24"/>
    <w:rsid w:val="00C432F4"/>
    <w:rsid w:val="00C65684"/>
    <w:rsid w:val="00D5713D"/>
    <w:rsid w:val="00E668E2"/>
    <w:rsid w:val="00E76F27"/>
    <w:rsid w:val="00EA611E"/>
    <w:rsid w:val="00FF2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AA4A"/>
  <w15:chartTrackingRefBased/>
  <w15:docId w15:val="{7C186A2F-5720-4BED-B356-D422AD877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13D"/>
  </w:style>
  <w:style w:type="paragraph" w:styleId="Heading1">
    <w:name w:val="heading 1"/>
    <w:basedOn w:val="Normal"/>
    <w:link w:val="Heading1Char"/>
    <w:uiPriority w:val="9"/>
    <w:qFormat/>
    <w:rsid w:val="00EA611E"/>
    <w:pPr>
      <w:spacing w:before="100" w:beforeAutospacing="1" w:after="100" w:afterAutospacing="1" w:line="240" w:lineRule="auto"/>
      <w:ind w:firstLine="0"/>
      <w:outlineLvl w:val="0"/>
    </w:pPr>
    <w:rPr>
      <w:rFonts w:eastAsia="Times New Roman"/>
      <w:b/>
      <w:bCs/>
      <w:kern w:val="36"/>
      <w:sz w:val="48"/>
      <w:szCs w:val="48"/>
    </w:rPr>
  </w:style>
  <w:style w:type="paragraph" w:styleId="Heading2">
    <w:name w:val="heading 2"/>
    <w:basedOn w:val="Normal"/>
    <w:link w:val="Heading2Char"/>
    <w:uiPriority w:val="9"/>
    <w:qFormat/>
    <w:rsid w:val="00EA611E"/>
    <w:pPr>
      <w:spacing w:before="100" w:beforeAutospacing="1" w:after="100" w:afterAutospacing="1" w:line="240" w:lineRule="auto"/>
      <w:ind w:firstLine="0"/>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l-align-justify">
    <w:name w:val="ql-align-justify"/>
    <w:basedOn w:val="Normal"/>
    <w:rsid w:val="00D5713D"/>
    <w:pPr>
      <w:spacing w:before="100" w:beforeAutospacing="1" w:after="100" w:afterAutospacing="1" w:line="240" w:lineRule="auto"/>
      <w:ind w:firstLine="0"/>
    </w:pPr>
    <w:rPr>
      <w:rFonts w:eastAsia="Times New Roman"/>
      <w:sz w:val="24"/>
      <w:szCs w:val="24"/>
    </w:rPr>
  </w:style>
  <w:style w:type="character" w:styleId="Strong">
    <w:name w:val="Strong"/>
    <w:basedOn w:val="DefaultParagraphFont"/>
    <w:uiPriority w:val="22"/>
    <w:qFormat/>
    <w:rsid w:val="00D5713D"/>
    <w:rPr>
      <w:b/>
      <w:bCs/>
    </w:rPr>
  </w:style>
  <w:style w:type="character" w:styleId="Emphasis">
    <w:name w:val="Emphasis"/>
    <w:basedOn w:val="DefaultParagraphFont"/>
    <w:uiPriority w:val="20"/>
    <w:qFormat/>
    <w:rsid w:val="00D5713D"/>
    <w:rPr>
      <w:i/>
      <w:iCs/>
    </w:rPr>
  </w:style>
  <w:style w:type="paragraph" w:styleId="NormalWeb">
    <w:name w:val="Normal (Web)"/>
    <w:basedOn w:val="Normal"/>
    <w:uiPriority w:val="99"/>
    <w:semiHidden/>
    <w:unhideWhenUsed/>
    <w:rsid w:val="00D5713D"/>
    <w:pPr>
      <w:spacing w:before="100" w:beforeAutospacing="1" w:after="100" w:afterAutospacing="1" w:line="240" w:lineRule="auto"/>
      <w:ind w:firstLine="0"/>
    </w:pPr>
    <w:rPr>
      <w:rFonts w:eastAsia="Times New Roman"/>
      <w:sz w:val="24"/>
      <w:szCs w:val="24"/>
    </w:rPr>
  </w:style>
  <w:style w:type="character" w:customStyle="1" w:styleId="Heading1Char">
    <w:name w:val="Heading 1 Char"/>
    <w:basedOn w:val="DefaultParagraphFont"/>
    <w:link w:val="Heading1"/>
    <w:uiPriority w:val="9"/>
    <w:rsid w:val="00EA611E"/>
    <w:rPr>
      <w:rFonts w:eastAsia="Times New Roman"/>
      <w:b/>
      <w:bCs/>
      <w:kern w:val="36"/>
      <w:sz w:val="48"/>
      <w:szCs w:val="48"/>
    </w:rPr>
  </w:style>
  <w:style w:type="character" w:customStyle="1" w:styleId="Heading2Char">
    <w:name w:val="Heading 2 Char"/>
    <w:basedOn w:val="DefaultParagraphFont"/>
    <w:link w:val="Heading2"/>
    <w:uiPriority w:val="9"/>
    <w:rsid w:val="00EA611E"/>
    <w:rPr>
      <w:rFonts w:eastAsia="Times New Roman"/>
      <w:b/>
      <w:bCs/>
      <w:sz w:val="36"/>
      <w:szCs w:val="36"/>
    </w:rPr>
  </w:style>
  <w:style w:type="paragraph" w:customStyle="1" w:styleId="msonormal0">
    <w:name w:val="msonormal"/>
    <w:basedOn w:val="Normal"/>
    <w:rsid w:val="00FF24CF"/>
    <w:pPr>
      <w:spacing w:before="100" w:beforeAutospacing="1" w:after="100" w:afterAutospacing="1" w:line="240" w:lineRule="auto"/>
      <w:ind w:firstLine="0"/>
    </w:pPr>
    <w:rPr>
      <w:rFonts w:eastAsia="Times New Roman"/>
      <w:sz w:val="24"/>
      <w:szCs w:val="24"/>
    </w:rPr>
  </w:style>
  <w:style w:type="paragraph" w:customStyle="1" w:styleId="whitespace-normal">
    <w:name w:val="whitespace-normal"/>
    <w:basedOn w:val="Normal"/>
    <w:rsid w:val="00286B8C"/>
    <w:pPr>
      <w:spacing w:before="100" w:beforeAutospacing="1" w:after="100" w:afterAutospacing="1" w:line="240" w:lineRule="auto"/>
      <w:ind w:firstLine="0"/>
    </w:pPr>
    <w:rPr>
      <w:rFonts w:eastAsia="Times New Roman"/>
      <w:sz w:val="24"/>
      <w:szCs w:val="24"/>
    </w:rPr>
  </w:style>
  <w:style w:type="character" w:styleId="Hyperlink">
    <w:name w:val="Hyperlink"/>
    <w:basedOn w:val="DefaultParagraphFont"/>
    <w:uiPriority w:val="99"/>
    <w:semiHidden/>
    <w:unhideWhenUsed/>
    <w:rsid w:val="00A66D7B"/>
    <w:rPr>
      <w:color w:val="0000FF"/>
      <w:u w:val="single"/>
    </w:rPr>
  </w:style>
  <w:style w:type="character" w:customStyle="1" w:styleId="ng-star-inserted">
    <w:name w:val="ng-star-inserted"/>
    <w:basedOn w:val="DefaultParagraphFont"/>
    <w:rsid w:val="00C65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6108">
      <w:bodyDiv w:val="1"/>
      <w:marLeft w:val="0"/>
      <w:marRight w:val="0"/>
      <w:marTop w:val="0"/>
      <w:marBottom w:val="0"/>
      <w:divBdr>
        <w:top w:val="none" w:sz="0" w:space="0" w:color="auto"/>
        <w:left w:val="none" w:sz="0" w:space="0" w:color="auto"/>
        <w:bottom w:val="none" w:sz="0" w:space="0" w:color="auto"/>
        <w:right w:val="none" w:sz="0" w:space="0" w:color="auto"/>
      </w:divBdr>
      <w:divsChild>
        <w:div w:id="1213033412">
          <w:marLeft w:val="0"/>
          <w:marRight w:val="0"/>
          <w:marTop w:val="0"/>
          <w:marBottom w:val="0"/>
          <w:divBdr>
            <w:top w:val="none" w:sz="0" w:space="0" w:color="auto"/>
            <w:left w:val="none" w:sz="0" w:space="0" w:color="auto"/>
            <w:bottom w:val="none" w:sz="0" w:space="0" w:color="auto"/>
            <w:right w:val="none" w:sz="0" w:space="0" w:color="auto"/>
          </w:divBdr>
        </w:div>
        <w:div w:id="1458722516">
          <w:marLeft w:val="0"/>
          <w:marRight w:val="0"/>
          <w:marTop w:val="0"/>
          <w:marBottom w:val="0"/>
          <w:divBdr>
            <w:top w:val="none" w:sz="0" w:space="0" w:color="auto"/>
            <w:left w:val="none" w:sz="0" w:space="0" w:color="auto"/>
            <w:bottom w:val="none" w:sz="0" w:space="0" w:color="auto"/>
            <w:right w:val="none" w:sz="0" w:space="0" w:color="auto"/>
          </w:divBdr>
        </w:div>
        <w:div w:id="873225440">
          <w:marLeft w:val="0"/>
          <w:marRight w:val="0"/>
          <w:marTop w:val="0"/>
          <w:marBottom w:val="0"/>
          <w:divBdr>
            <w:top w:val="none" w:sz="0" w:space="0" w:color="auto"/>
            <w:left w:val="none" w:sz="0" w:space="0" w:color="auto"/>
            <w:bottom w:val="none" w:sz="0" w:space="0" w:color="auto"/>
            <w:right w:val="none" w:sz="0" w:space="0" w:color="auto"/>
          </w:divBdr>
        </w:div>
        <w:div w:id="587662195">
          <w:marLeft w:val="0"/>
          <w:marRight w:val="0"/>
          <w:marTop w:val="0"/>
          <w:marBottom w:val="0"/>
          <w:divBdr>
            <w:top w:val="none" w:sz="0" w:space="0" w:color="auto"/>
            <w:left w:val="none" w:sz="0" w:space="0" w:color="auto"/>
            <w:bottom w:val="none" w:sz="0" w:space="0" w:color="auto"/>
            <w:right w:val="none" w:sz="0" w:space="0" w:color="auto"/>
          </w:divBdr>
        </w:div>
        <w:div w:id="1828668107">
          <w:marLeft w:val="0"/>
          <w:marRight w:val="0"/>
          <w:marTop w:val="0"/>
          <w:marBottom w:val="0"/>
          <w:divBdr>
            <w:top w:val="none" w:sz="0" w:space="0" w:color="auto"/>
            <w:left w:val="none" w:sz="0" w:space="0" w:color="auto"/>
            <w:bottom w:val="none" w:sz="0" w:space="0" w:color="auto"/>
            <w:right w:val="none" w:sz="0" w:space="0" w:color="auto"/>
          </w:divBdr>
        </w:div>
      </w:divsChild>
    </w:div>
    <w:div w:id="323239088">
      <w:bodyDiv w:val="1"/>
      <w:marLeft w:val="0"/>
      <w:marRight w:val="0"/>
      <w:marTop w:val="0"/>
      <w:marBottom w:val="0"/>
      <w:divBdr>
        <w:top w:val="none" w:sz="0" w:space="0" w:color="auto"/>
        <w:left w:val="none" w:sz="0" w:space="0" w:color="auto"/>
        <w:bottom w:val="none" w:sz="0" w:space="0" w:color="auto"/>
        <w:right w:val="none" w:sz="0" w:space="0" w:color="auto"/>
      </w:divBdr>
    </w:div>
    <w:div w:id="371880076">
      <w:bodyDiv w:val="1"/>
      <w:marLeft w:val="0"/>
      <w:marRight w:val="0"/>
      <w:marTop w:val="0"/>
      <w:marBottom w:val="0"/>
      <w:divBdr>
        <w:top w:val="none" w:sz="0" w:space="0" w:color="auto"/>
        <w:left w:val="none" w:sz="0" w:space="0" w:color="auto"/>
        <w:bottom w:val="none" w:sz="0" w:space="0" w:color="auto"/>
        <w:right w:val="none" w:sz="0" w:space="0" w:color="auto"/>
      </w:divBdr>
    </w:div>
    <w:div w:id="582647605">
      <w:bodyDiv w:val="1"/>
      <w:marLeft w:val="0"/>
      <w:marRight w:val="0"/>
      <w:marTop w:val="0"/>
      <w:marBottom w:val="0"/>
      <w:divBdr>
        <w:top w:val="none" w:sz="0" w:space="0" w:color="auto"/>
        <w:left w:val="none" w:sz="0" w:space="0" w:color="auto"/>
        <w:bottom w:val="none" w:sz="0" w:space="0" w:color="auto"/>
        <w:right w:val="none" w:sz="0" w:space="0" w:color="auto"/>
      </w:divBdr>
    </w:div>
    <w:div w:id="920721415">
      <w:bodyDiv w:val="1"/>
      <w:marLeft w:val="0"/>
      <w:marRight w:val="0"/>
      <w:marTop w:val="0"/>
      <w:marBottom w:val="0"/>
      <w:divBdr>
        <w:top w:val="none" w:sz="0" w:space="0" w:color="auto"/>
        <w:left w:val="none" w:sz="0" w:space="0" w:color="auto"/>
        <w:bottom w:val="none" w:sz="0" w:space="0" w:color="auto"/>
        <w:right w:val="none" w:sz="0" w:space="0" w:color="auto"/>
      </w:divBdr>
    </w:div>
    <w:div w:id="938175087">
      <w:bodyDiv w:val="1"/>
      <w:marLeft w:val="0"/>
      <w:marRight w:val="0"/>
      <w:marTop w:val="0"/>
      <w:marBottom w:val="0"/>
      <w:divBdr>
        <w:top w:val="none" w:sz="0" w:space="0" w:color="auto"/>
        <w:left w:val="none" w:sz="0" w:space="0" w:color="auto"/>
        <w:bottom w:val="none" w:sz="0" w:space="0" w:color="auto"/>
        <w:right w:val="none" w:sz="0" w:space="0" w:color="auto"/>
      </w:divBdr>
    </w:div>
    <w:div w:id="1390298888">
      <w:bodyDiv w:val="1"/>
      <w:marLeft w:val="0"/>
      <w:marRight w:val="0"/>
      <w:marTop w:val="0"/>
      <w:marBottom w:val="0"/>
      <w:divBdr>
        <w:top w:val="none" w:sz="0" w:space="0" w:color="auto"/>
        <w:left w:val="none" w:sz="0" w:space="0" w:color="auto"/>
        <w:bottom w:val="none" w:sz="0" w:space="0" w:color="auto"/>
        <w:right w:val="none" w:sz="0" w:space="0" w:color="auto"/>
      </w:divBdr>
    </w:div>
    <w:div w:id="1746148958">
      <w:bodyDiv w:val="1"/>
      <w:marLeft w:val="0"/>
      <w:marRight w:val="0"/>
      <w:marTop w:val="0"/>
      <w:marBottom w:val="0"/>
      <w:divBdr>
        <w:top w:val="none" w:sz="0" w:space="0" w:color="auto"/>
        <w:left w:val="none" w:sz="0" w:space="0" w:color="auto"/>
        <w:bottom w:val="none" w:sz="0" w:space="0" w:color="auto"/>
        <w:right w:val="none" w:sz="0" w:space="0" w:color="auto"/>
      </w:divBdr>
    </w:div>
    <w:div w:id="1998918934">
      <w:bodyDiv w:val="1"/>
      <w:marLeft w:val="0"/>
      <w:marRight w:val="0"/>
      <w:marTop w:val="0"/>
      <w:marBottom w:val="0"/>
      <w:divBdr>
        <w:top w:val="none" w:sz="0" w:space="0" w:color="auto"/>
        <w:left w:val="none" w:sz="0" w:space="0" w:color="auto"/>
        <w:bottom w:val="none" w:sz="0" w:space="0" w:color="auto"/>
        <w:right w:val="none" w:sz="0" w:space="0" w:color="auto"/>
      </w:divBdr>
      <w:divsChild>
        <w:div w:id="266933713">
          <w:marLeft w:val="0"/>
          <w:marRight w:val="0"/>
          <w:marTop w:val="0"/>
          <w:marBottom w:val="0"/>
          <w:divBdr>
            <w:top w:val="none" w:sz="0" w:space="0" w:color="auto"/>
            <w:left w:val="none" w:sz="0" w:space="0" w:color="auto"/>
            <w:bottom w:val="none" w:sz="0" w:space="0" w:color="auto"/>
            <w:right w:val="none" w:sz="0" w:space="0" w:color="auto"/>
          </w:divBdr>
          <w:divsChild>
            <w:div w:id="958804331">
              <w:marLeft w:val="0"/>
              <w:marRight w:val="0"/>
              <w:marTop w:val="0"/>
              <w:marBottom w:val="0"/>
              <w:divBdr>
                <w:top w:val="none" w:sz="0" w:space="0" w:color="auto"/>
                <w:left w:val="none" w:sz="0" w:space="0" w:color="auto"/>
                <w:bottom w:val="none" w:sz="0" w:space="0" w:color="auto"/>
                <w:right w:val="none" w:sz="0" w:space="0" w:color="auto"/>
              </w:divBdr>
            </w:div>
            <w:div w:id="1585263865">
              <w:marLeft w:val="0"/>
              <w:marRight w:val="0"/>
              <w:marTop w:val="0"/>
              <w:marBottom w:val="0"/>
              <w:divBdr>
                <w:top w:val="none" w:sz="0" w:space="0" w:color="auto"/>
                <w:left w:val="none" w:sz="0" w:space="0" w:color="auto"/>
                <w:bottom w:val="none" w:sz="0" w:space="0" w:color="auto"/>
                <w:right w:val="none" w:sz="0" w:space="0" w:color="auto"/>
              </w:divBdr>
            </w:div>
            <w:div w:id="9588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van-ban/Thue-Phi-Le-Phi/Thong-tu-63-2023-TT-BTC-sua-doi-Thong-tu-phi-le-phi-khuyen-khich-su-dung-dich-vu-cong-truc-tuyen-571832.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16</Pages>
  <Words>2989</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13</cp:revision>
  <dcterms:created xsi:type="dcterms:W3CDTF">2025-07-04T10:53:00Z</dcterms:created>
  <dcterms:modified xsi:type="dcterms:W3CDTF">2025-07-13T07:36:00Z</dcterms:modified>
</cp:coreProperties>
</file>